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hint="default" w:ascii="Times New Roman" w:hAnsi="Times New Roman" w:cs="Times New Roman"/>
          <w:b/>
          <w:sz w:val="32"/>
        </w:rPr>
      </w:pPr>
      <w:r>
        <w:rPr>
          <w:rFonts w:hint="default" w:ascii="Times New Roman" w:hAnsi="Times New Roman" w:cs="Times New Roman"/>
          <w:sz w:val="20"/>
        </w:rPr>
        <w:drawing>
          <wp:inline distT="0" distB="0" distL="0" distR="0">
            <wp:extent cx="6387465" cy="887095"/>
            <wp:effectExtent l="0" t="0" r="635" b="1905"/>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387465" cy="887095"/>
                    </a:xfrm>
                    <a:prstGeom prst="rect">
                      <a:avLst/>
                    </a:prstGeom>
                  </pic:spPr>
                </pic:pic>
              </a:graphicData>
            </a:graphic>
          </wp:inline>
        </w:drawing>
      </w:r>
    </w:p>
    <w:p w14:paraId="0EEA23F1">
      <w:pPr>
        <w:jc w:val="center"/>
        <w:rPr>
          <w:rFonts w:hint="default" w:ascii="Times New Roman" w:hAnsi="Times New Roman" w:cs="Times New Roman"/>
          <w:sz w:val="28"/>
          <w:szCs w:val="28"/>
        </w:rPr>
      </w:pPr>
      <w:r>
        <w:rPr>
          <w:rFonts w:hint="default" w:ascii="Times New Roman" w:hAnsi="Times New Roman" w:cs="Times New Roman"/>
          <w:b/>
          <w:sz w:val="28"/>
          <w:szCs w:val="28"/>
        </w:rPr>
        <w:t>OPERATING SYSTEMS AND SYSTEMS PROGRAMMING (25CS2104E)</w:t>
      </w:r>
    </w:p>
    <w:p w14:paraId="47719D9B">
      <w:pPr>
        <w:jc w:val="center"/>
        <w:rPr>
          <w:rFonts w:hint="default" w:ascii="Times New Roman" w:hAnsi="Times New Roman" w:cs="Times New Roman"/>
        </w:rPr>
      </w:pPr>
      <w:r>
        <w:rPr>
          <w:rFonts w:hint="default" w:ascii="Times New Roman" w:hAnsi="Times New Roman" w:cs="Times New Roman"/>
          <w:b/>
          <w:sz w:val="24"/>
        </w:rPr>
        <w:t>2026–27, Term-I</w:t>
      </w:r>
    </w:p>
    <w:p w14:paraId="6CB820F7">
      <w:pPr>
        <w:jc w:val="center"/>
        <w:rPr>
          <w:rFonts w:hint="default" w:ascii="Times New Roman" w:hAnsi="Times New Roman" w:cs="Times New Roman"/>
        </w:rPr>
      </w:pPr>
      <w:r>
        <w:rPr>
          <w:rFonts w:hint="default" w:ascii="Times New Roman" w:hAnsi="Times New Roman" w:cs="Times New Roman"/>
          <w:b/>
          <w:sz w:val="28"/>
        </w:rPr>
        <w:t>Project Problem Statement Submission Form</w:t>
      </w:r>
    </w:p>
    <w:p w14:paraId="6ED5A5E1">
      <w:pPr>
        <w:rPr>
          <w:rFonts w:hint="default" w:ascii="Times New Roman" w:hAnsi="Times New Roman" w:cs="Times New Roman"/>
          <w:sz w:val="28"/>
          <w:szCs w:val="28"/>
        </w:rPr>
      </w:pPr>
      <w:r>
        <w:rPr>
          <w:rFonts w:hint="default" w:ascii="Times New Roman" w:hAnsi="Times New Roman" w:cs="Times New Roman"/>
          <w:b/>
          <w:sz w:val="28"/>
          <w:szCs w:val="28"/>
        </w:rPr>
        <w:t>Section / Team Details</w:t>
      </w:r>
    </w:p>
    <w:p w14:paraId="71F9BEA3">
      <w:pPr>
        <w:rPr>
          <w:rFonts w:hint="default" w:ascii="Times New Roman" w:hAnsi="Times New Roman" w:cs="Times New Roman"/>
          <w:sz w:val="28"/>
          <w:szCs w:val="28"/>
          <w:lang w:val="en-US"/>
        </w:rPr>
      </w:pPr>
      <w:r>
        <w:rPr>
          <w:rFonts w:hint="default" w:ascii="Times New Roman" w:hAnsi="Times New Roman" w:cs="Times New Roman"/>
          <w:b/>
          <w:sz w:val="28"/>
          <w:szCs w:val="28"/>
        </w:rPr>
        <w:t>Section No.:</w:t>
      </w:r>
      <w:r>
        <w:rPr>
          <w:rFonts w:hint="default" w:ascii="Times New Roman" w:hAnsi="Times New Roman" w:cs="Times New Roman"/>
          <w:sz w:val="28"/>
          <w:szCs w:val="28"/>
        </w:rPr>
        <w:t xml:space="preserve"> </w:t>
      </w:r>
      <w:r>
        <w:rPr>
          <w:rFonts w:hint="default" w:ascii="Times New Roman" w:hAnsi="Times New Roman" w:cs="Times New Roman"/>
          <w:b/>
          <w:bCs/>
          <w:sz w:val="28"/>
          <w:szCs w:val="28"/>
          <w:lang w:val="en-US"/>
        </w:rPr>
        <w:t>4</w:t>
      </w:r>
    </w:p>
    <w:p w14:paraId="09FF4B87">
      <w:pPr>
        <w:rPr>
          <w:rFonts w:hint="default" w:ascii="Times New Roman" w:hAnsi="Times New Roman" w:cs="Times New Roman"/>
          <w:b/>
          <w:sz w:val="28"/>
          <w:szCs w:val="28"/>
          <w:lang w:val="en-US"/>
        </w:rPr>
      </w:pPr>
      <w:r>
        <w:rPr>
          <w:rFonts w:hint="default" w:ascii="Times New Roman" w:hAnsi="Times New Roman" w:cs="Times New Roman"/>
          <w:b/>
          <w:sz w:val="28"/>
          <w:szCs w:val="28"/>
        </w:rPr>
        <w:t>Team No.:</w:t>
      </w:r>
      <w:r>
        <w:rPr>
          <w:rFonts w:hint="default" w:ascii="Times New Roman" w:hAnsi="Times New Roman" w:cs="Times New Roman"/>
          <w:b/>
          <w:sz w:val="28"/>
          <w:szCs w:val="28"/>
          <w:lang w:val="en-US"/>
        </w:rPr>
        <w:t xml:space="preserve">  11</w:t>
      </w:r>
    </w:p>
    <w:p w14:paraId="0A61E2BD">
      <w:pPr>
        <w:rPr>
          <w:rFonts w:hint="default" w:ascii="Times New Roman" w:hAnsi="Times New Roman" w:cs="Times New Roman"/>
          <w:sz w:val="28"/>
          <w:szCs w:val="28"/>
        </w:rPr>
      </w:pPr>
      <w:r>
        <w:rPr>
          <w:rFonts w:hint="default" w:ascii="Times New Roman" w:hAnsi="Times New Roman" w:cs="Times New Roman"/>
          <w:b/>
          <w:sz w:val="28"/>
          <w:szCs w:val="28"/>
        </w:rPr>
        <w:t>Project Title:</w:t>
      </w:r>
      <w:r>
        <w:rPr>
          <w:rFonts w:hint="default" w:ascii="Times New Roman" w:hAnsi="Times New Roman" w:cs="Times New Roman"/>
          <w:sz w:val="28"/>
          <w:szCs w:val="28"/>
        </w:rPr>
        <w:t xml:space="preserve"> Priority Scheduling</w:t>
      </w:r>
    </w:p>
    <w:p w14:paraId="6EE65DF6">
      <w:pPr>
        <w:rPr>
          <w:rFonts w:hint="default" w:ascii="Times New Roman" w:hAnsi="Times New Roman" w:cs="Times New Roman"/>
          <w:sz w:val="28"/>
          <w:szCs w:val="28"/>
        </w:rPr>
      </w:pPr>
      <w:r>
        <w:rPr>
          <w:rFonts w:hint="default" w:ascii="Times New Roman" w:hAnsi="Times New Roman" w:cs="Times New Roman"/>
          <w:b/>
          <w:sz w:val="28"/>
          <w:szCs w:val="28"/>
        </w:rPr>
        <w:t>Team Members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Roll Number</w:t>
            </w:r>
          </w:p>
        </w:tc>
        <w:tc>
          <w:tcPr>
            <w:tcW w:w="3360" w:type="dxa"/>
          </w:tcPr>
          <w:p w14:paraId="69AA8DE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Student Name</w:t>
            </w:r>
          </w:p>
        </w:tc>
        <w:tc>
          <w:tcPr>
            <w:tcW w:w="3360" w:type="dxa"/>
          </w:tcPr>
          <w:p w14:paraId="4F12BC5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2520030204</w:t>
            </w:r>
          </w:p>
        </w:tc>
        <w:tc>
          <w:tcPr>
            <w:tcW w:w="3360" w:type="dxa"/>
          </w:tcPr>
          <w:p w14:paraId="42BCCED1">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K.Joshi Rushhait</w:t>
            </w:r>
          </w:p>
        </w:tc>
        <w:tc>
          <w:tcPr>
            <w:tcW w:w="3360" w:type="dxa"/>
          </w:tcPr>
          <w:p w14:paraId="60571146">
            <w:pPr>
              <w:spacing w:after="0" w:line="240" w:lineRule="auto"/>
              <w:rPr>
                <w:rFonts w:hint="default" w:ascii="Times New Roman" w:hAnsi="Times New Roman" w:cs="Times New Roman"/>
                <w:sz w:val="28"/>
                <w:szCs w:val="28"/>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2520030583</w:t>
            </w:r>
          </w:p>
        </w:tc>
        <w:tc>
          <w:tcPr>
            <w:tcW w:w="3360" w:type="dxa"/>
          </w:tcPr>
          <w:p w14:paraId="00823E68">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ManneThanishka</w:t>
            </w:r>
          </w:p>
        </w:tc>
        <w:tc>
          <w:tcPr>
            <w:tcW w:w="3360" w:type="dxa"/>
          </w:tcPr>
          <w:p w14:paraId="1FA0C119">
            <w:pPr>
              <w:spacing w:after="0" w:line="240" w:lineRule="auto"/>
              <w:rPr>
                <w:rFonts w:hint="default" w:ascii="Times New Roman" w:hAnsi="Times New Roman" w:cs="Times New Roman"/>
                <w:sz w:val="28"/>
                <w:szCs w:val="28"/>
              </w:rPr>
            </w:pPr>
          </w:p>
        </w:tc>
      </w:tr>
      <w:tr w14:paraId="5C3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5CDFDC">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252003051</w:t>
            </w:r>
          </w:p>
        </w:tc>
        <w:tc>
          <w:tcPr>
            <w:tcW w:w="3360" w:type="dxa"/>
          </w:tcPr>
          <w:p w14:paraId="1404DDC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M.Akshaya</w:t>
            </w:r>
          </w:p>
        </w:tc>
        <w:tc>
          <w:tcPr>
            <w:tcW w:w="3360" w:type="dxa"/>
          </w:tcPr>
          <w:p w14:paraId="19BBFEFF">
            <w:pPr>
              <w:spacing w:after="0" w:line="240" w:lineRule="auto"/>
              <w:rPr>
                <w:rFonts w:hint="default" w:ascii="Times New Roman" w:hAnsi="Times New Roman" w:cs="Times New Roman"/>
                <w:sz w:val="28"/>
                <w:szCs w:val="28"/>
              </w:rPr>
            </w:pPr>
          </w:p>
        </w:tc>
      </w:tr>
    </w:tbl>
    <w:p w14:paraId="62603E71">
      <w:pPr>
        <w:numPr>
          <w:ilvl w:val="0"/>
          <w:numId w:val="0"/>
        </w:numPr>
        <w:rPr>
          <w:rFonts w:hint="default" w:ascii="Times New Roman" w:hAnsi="Times New Roman" w:cs="Times New Roman"/>
          <w:sz w:val="28"/>
          <w:szCs w:val="28"/>
        </w:rPr>
      </w:pPr>
    </w:p>
    <w:p w14:paraId="0A98F964">
      <w:pPr>
        <w:numPr>
          <w:ilvl w:val="0"/>
          <w:numId w:val="7"/>
        </w:numPr>
        <w:rPr>
          <w:rFonts w:hint="default" w:ascii="Times New Roman" w:hAnsi="Times New Roman" w:cs="Times New Roman"/>
          <w:b/>
          <w:bCs w:val="0"/>
          <w:sz w:val="28"/>
          <w:szCs w:val="28"/>
        </w:rPr>
      </w:pPr>
      <w:r>
        <w:rPr>
          <w:rFonts w:hint="default" w:ascii="Times New Roman" w:hAnsi="Times New Roman" w:cs="Times New Roman"/>
          <w:b/>
          <w:bCs w:val="0"/>
          <w:sz w:val="28"/>
          <w:szCs w:val="28"/>
        </w:rPr>
        <w:t>Abstract</w:t>
      </w:r>
    </w:p>
    <w:p w14:paraId="096428C7">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Priority Scheduling is a CPU scheduling algorithm in which processes are executed based on their assigned priority. When multiple processes are waiting for the CPU, the process with the higher priority is selected for execution. This project focuses on understanding how priority-based scheduling helps the operating system manage processes and allocate CPU resources efficiently.</w:t>
      </w:r>
    </w:p>
    <w:p w14:paraId="0EF027B3">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will be implemented in a Linux environment using C. The system will accept process details such as process ID, burst time, arrival time, and priority, and determine the order of execution. It will also calculate waiting time, turnaround time, and their average values. The expected outcome is a simple working system that demonstrates the concept and performance of Priority Scheduling.</w:t>
      </w:r>
    </w:p>
    <w:p w14:paraId="251C4A1B">
      <w:pPr>
        <w:pStyle w:val="34"/>
        <w:keepNext w:val="0"/>
        <w:keepLines w:val="0"/>
        <w:widowControl/>
        <w:suppressLineNumbers w:val="0"/>
        <w:jc w:val="both"/>
        <w:rPr>
          <w:rFonts w:hint="default" w:ascii="Times New Roman" w:hAnsi="Times New Roman" w:cs="Times New Roman"/>
          <w:b/>
          <w:bCs w:val="0"/>
          <w:sz w:val="28"/>
          <w:szCs w:val="28"/>
        </w:rPr>
      </w:pPr>
      <w:r>
        <w:rPr>
          <w:rFonts w:hint="default" w:ascii="Times New Roman" w:hAnsi="Times New Roman" w:cs="Times New Roman"/>
          <w:b/>
          <w:bCs w:val="0"/>
          <w:sz w:val="28"/>
          <w:szCs w:val="28"/>
          <w:lang w:val="en-US"/>
        </w:rPr>
        <w:t>2.P</w:t>
      </w:r>
      <w:r>
        <w:rPr>
          <w:rFonts w:hint="default" w:ascii="Times New Roman" w:hAnsi="Times New Roman" w:cs="Times New Roman"/>
          <w:b/>
          <w:bCs w:val="0"/>
          <w:sz w:val="28"/>
          <w:szCs w:val="28"/>
        </w:rPr>
        <w:t>roblem Statement</w:t>
      </w:r>
    </w:p>
    <w:p w14:paraId="02FF510A">
      <w:pPr>
        <w:pStyle w:val="34"/>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In a multitasking operating system, several processes may be ready to use the CPU at the same time. The operating system needs an efficient scheduling method to decide which process should be executed first. This project addresses this problem by implementing Priority Scheduling, where processes are selected according to their assigned priority.</w:t>
      </w:r>
    </w:p>
    <w:p w14:paraId="4184AE4F">
      <w:pPr>
        <w:pStyle w:val="34"/>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5CA88DF3">
      <w:pPr>
        <w:pStyle w:val="34"/>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366FE2AD">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demonstrates important Operating Systems and Systems Programming concepts such as CPU scheduling, process management, process execution, waiting time, and turnaround time using a Linux environment.</w:t>
      </w:r>
    </w:p>
    <w:p w14:paraId="7F430FA0">
      <w:pPr>
        <w:rPr>
          <w:rFonts w:hint="default" w:ascii="Times New Roman" w:hAnsi="Times New Roman" w:cs="Times New Roman"/>
          <w:sz w:val="28"/>
          <w:szCs w:val="28"/>
        </w:rPr>
      </w:pPr>
      <w:r>
        <w:rPr>
          <w:rFonts w:hint="default" w:ascii="Times New Roman" w:hAnsi="Times New Roman" w:cs="Times New Roman"/>
          <w:b/>
          <w:sz w:val="28"/>
          <w:szCs w:val="28"/>
        </w:rPr>
        <w:t>3. Objectives</w:t>
      </w:r>
    </w:p>
    <w:p w14:paraId="29F46FD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understand the working principle of Priority Scheduling. </w:t>
      </w:r>
    </w:p>
    <w:p w14:paraId="2F84622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implement a priority-based CPU scheduling system using C in Linux. </w:t>
      </w:r>
    </w:p>
    <w:p w14:paraId="6E7DBD3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determine the execution order of processes based on their priority. </w:t>
      </w:r>
    </w:p>
    <w:p w14:paraId="45391BD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calculate the waiting time and turnaround time of each process. </w:t>
      </w:r>
    </w:p>
    <w:p w14:paraId="0D54753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calculate the average waiting time and average turnaround time. </w:t>
      </w:r>
    </w:p>
    <w:p w14:paraId="41BC847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To analyze the performance of the Priority Scheduling algorithm.</w:t>
      </w:r>
    </w:p>
    <w:p w14:paraId="1216E48D">
      <w:pPr>
        <w:rPr>
          <w:rFonts w:hint="default" w:ascii="Times New Roman" w:hAnsi="Times New Roman" w:cs="Times New Roman"/>
          <w:sz w:val="28"/>
          <w:szCs w:val="28"/>
        </w:rPr>
      </w:pPr>
      <w:r>
        <w:rPr>
          <w:rFonts w:hint="default" w:ascii="Times New Roman" w:hAnsi="Times New Roman" w:cs="Times New Roman"/>
          <w:b/>
          <w:sz w:val="28"/>
          <w:szCs w:val="28"/>
        </w:rPr>
        <w:t>4. Proposed Methodology</w:t>
      </w:r>
    </w:p>
    <w:p w14:paraId="1E653741">
      <w:pPr>
        <w:pStyle w:val="34"/>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project will take process details such as process ID, arrival time, burst time, and priority as input from the user. The processes will then be arranged and selected according to their priority to determine the CPU execution order.</w:t>
      </w:r>
    </w:p>
    <w:p w14:paraId="3598B663">
      <w:pPr>
        <w:pStyle w:val="3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rPr>
        <w:t>The program will be developed and executed in Linux using C. After scheduling the processes, the system will display the execution order and calculate the waiting time, turnaround time, average waiting time, and average turnaround time. Different test cases will be used to verify the correctness of the implementation.</w:t>
      </w:r>
    </w:p>
    <w:p w14:paraId="58B86EF2">
      <w:pPr>
        <w:rPr>
          <w:rFonts w:hint="default" w:ascii="Times New Roman" w:hAnsi="Times New Roman" w:cs="Times New Roman"/>
          <w:sz w:val="28"/>
          <w:szCs w:val="28"/>
        </w:rPr>
      </w:pPr>
      <w:r>
        <w:rPr>
          <w:rFonts w:hint="default" w:ascii="Times New Roman" w:hAnsi="Times New Roman" w:cs="Times New Roman"/>
          <w:b/>
          <w:sz w:val="28"/>
          <w:szCs w:val="28"/>
        </w:rPr>
        <w:t>5. Operating Systems Concepts / Linux APIs Used</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08BCA4">
            <w:pPr>
              <w:spacing w:after="0" w:line="240" w:lineRule="auto"/>
              <w:rPr>
                <w:rFonts w:hint="default" w:ascii="Times New Roman" w:hAnsi="Times New Roman" w:cs="Times New Roman"/>
              </w:rPr>
            </w:pPr>
            <w:r>
              <w:rPr>
                <w:rFonts w:hint="default" w:ascii="Times New Roman" w:hAnsi="Times New Roman" w:cs="Times New Roman"/>
              </w:rPr>
              <w:t>OS Concept / Linux API / System Call</w:t>
            </w:r>
          </w:p>
        </w:tc>
        <w:tc>
          <w:tcPr>
            <w:tcW w:w="5040" w:type="dxa"/>
          </w:tcPr>
          <w:p w14:paraId="09399B86">
            <w:pPr>
              <w:spacing w:after="0" w:line="240" w:lineRule="auto"/>
              <w:rPr>
                <w:rFonts w:hint="default" w:ascii="Times New Roman" w:hAnsi="Times New Roman" w:cs="Times New Roman"/>
              </w:rPr>
            </w:pPr>
            <w:r>
              <w:rPr>
                <w:rFonts w:hint="default" w:ascii="Times New Roman" w:hAnsi="Times New Roman" w:cs="Times New Roman"/>
              </w:rPr>
              <w:t>Purpose in the Project</w:t>
            </w:r>
          </w:p>
        </w:tc>
      </w:tr>
      <w:tr w14:paraId="783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21168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CPU Scheduling</w:t>
            </w:r>
          </w:p>
        </w:tc>
        <w:tc>
          <w:tcPr>
            <w:tcW w:w="5040" w:type="dxa"/>
          </w:tcPr>
          <w:p w14:paraId="506971CA">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Determines the order of process execution</w:t>
            </w:r>
          </w:p>
        </w:tc>
      </w:tr>
      <w:tr w14:paraId="3B7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C161B1">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Priority Scheduling</w:t>
            </w:r>
          </w:p>
        </w:tc>
        <w:tc>
          <w:tcPr>
            <w:tcW w:w="5040" w:type="dxa"/>
          </w:tcPr>
          <w:p w14:paraId="7ACD92A6">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Selects processes according to their priority</w:t>
            </w:r>
          </w:p>
        </w:tc>
      </w:tr>
      <w:tr w14:paraId="6F8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1A29999">
            <w:pPr>
              <w:spacing w:after="0" w:line="240" w:lineRule="auto"/>
              <w:rPr>
                <w:rFonts w:hint="default" w:ascii="Times New Roman" w:hAnsi="Times New Roman" w:cs="Times New Roman"/>
                <w:lang w:val="en-US"/>
              </w:rPr>
            </w:pPr>
            <w:r>
              <w:rPr>
                <w:rFonts w:hint="default" w:ascii="Times New Roman" w:hAnsi="Times New Roman" w:cs="Times New Roman"/>
                <w:lang w:val="en-US"/>
              </w:rPr>
              <w:t>P</w:t>
            </w:r>
            <w:r>
              <w:rPr>
                <w:rFonts w:hint="default" w:ascii="Times New Roman" w:hAnsi="Times New Roman" w:eastAsia="SimSun" w:cs="Times New Roman"/>
                <w:sz w:val="24"/>
                <w:szCs w:val="24"/>
              </w:rPr>
              <w:t>rocess Management</w:t>
            </w:r>
          </w:p>
        </w:tc>
        <w:tc>
          <w:tcPr>
            <w:tcW w:w="5040" w:type="dxa"/>
          </w:tcPr>
          <w:p w14:paraId="45EB50A8">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Helps understand and manage process execution</w:t>
            </w:r>
          </w:p>
        </w:tc>
      </w:tr>
      <w:tr w14:paraId="3A8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40E8D6">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Linux/POSIX Environment</w:t>
            </w:r>
          </w:p>
        </w:tc>
        <w:tc>
          <w:tcPr>
            <w:tcW w:w="5040" w:type="dxa"/>
          </w:tcPr>
          <w:p w14:paraId="30878639">
            <w:pPr>
              <w:rPr>
                <w:rFonts w:hint="default" w:ascii="Times New Roman" w:hAnsi="Times New Roman" w:cs="Times New Roman"/>
                <w:vanish/>
                <w:sz w:val="24"/>
                <w:szCs w:val="24"/>
              </w:rPr>
            </w:pPr>
            <w:r>
              <w:rPr>
                <w:rFonts w:hint="default" w:ascii="Times New Roman" w:hAnsi="Times New Roman" w:eastAsia="SimSun" w:cs="Times New Roman"/>
                <w:kern w:val="0"/>
                <w:sz w:val="24"/>
                <w:szCs w:val="24"/>
                <w:lang w:val="en-US" w:eastAsia="zh-CN" w:bidi="ar"/>
              </w:rPr>
              <w:t>Provides the platform for implementation and execution</w:t>
            </w:r>
          </w:p>
          <w:p w14:paraId="4B3139E0">
            <w:pPr>
              <w:spacing w:after="0" w:line="240" w:lineRule="auto"/>
              <w:rPr>
                <w:rFonts w:hint="default" w:ascii="Times New Roman" w:hAnsi="Times New Roman" w:cs="Times New Roman"/>
              </w:rPr>
            </w:pPr>
          </w:p>
        </w:tc>
      </w:tr>
      <w:tr w14:paraId="3473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D3AC8C">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C Standard Library</w:t>
            </w:r>
          </w:p>
        </w:tc>
        <w:tc>
          <w:tcPr>
            <w:tcW w:w="5040" w:type="dxa"/>
          </w:tcPr>
          <w:p w14:paraId="16F44D37">
            <w:pPr>
              <w:rPr>
                <w:rFonts w:hint="default" w:ascii="Times New Roman" w:hAnsi="Times New Roman" w:cs="Times New Roman"/>
                <w:vanish/>
                <w:sz w:val="24"/>
                <w:szCs w:val="24"/>
              </w:rPr>
            </w:pPr>
            <w:r>
              <w:rPr>
                <w:rFonts w:hint="default" w:ascii="Times New Roman" w:hAnsi="Times New Roman" w:eastAsia="SimSun" w:cs="Times New Roman"/>
                <w:kern w:val="0"/>
                <w:sz w:val="24"/>
                <w:szCs w:val="24"/>
                <w:lang w:val="en-US" w:eastAsia="zh-CN" w:bidi="ar"/>
              </w:rPr>
              <w:t>Used for input, output, calculations, and program control</w:t>
            </w:r>
          </w:p>
          <w:p w14:paraId="418F606F">
            <w:pPr>
              <w:spacing w:after="0" w:line="240" w:lineRule="auto"/>
              <w:rPr>
                <w:rFonts w:hint="default" w:ascii="Times New Roman" w:hAnsi="Times New Roman" w:cs="Times New Roman"/>
              </w:rPr>
            </w:pPr>
          </w:p>
        </w:tc>
      </w:tr>
    </w:tbl>
    <w:p w14:paraId="2C8365B2">
      <w:pPr>
        <w:rPr>
          <w:rFonts w:hint="default" w:ascii="Times New Roman" w:hAnsi="Times New Roman" w:cs="Times New Roman"/>
          <w:b/>
          <w:sz w:val="24"/>
        </w:rPr>
      </w:pPr>
    </w:p>
    <w:p w14:paraId="77D71D27">
      <w:pPr>
        <w:rPr>
          <w:rFonts w:hint="default" w:ascii="Times New Roman" w:hAnsi="Times New Roman" w:cs="Times New Roman"/>
          <w:b/>
          <w:sz w:val="24"/>
        </w:rPr>
      </w:pPr>
    </w:p>
    <w:p w14:paraId="2DFD89DC">
      <w:pPr>
        <w:rPr>
          <w:rFonts w:hint="default" w:ascii="Times New Roman" w:hAnsi="Times New Roman" w:cs="Times New Roman"/>
          <w:b/>
          <w:sz w:val="24"/>
        </w:rPr>
      </w:pPr>
    </w:p>
    <w:p w14:paraId="57CC0660">
      <w:pPr>
        <w:rPr>
          <w:rFonts w:hint="default" w:ascii="Times New Roman" w:hAnsi="Times New Roman" w:cs="Times New Roman"/>
          <w:b/>
          <w:sz w:val="24"/>
        </w:rPr>
      </w:pPr>
    </w:p>
    <w:p w14:paraId="7B0E45D1">
      <w:pPr>
        <w:rPr>
          <w:rFonts w:hint="default" w:ascii="Times New Roman" w:hAnsi="Times New Roman" w:cs="Times New Roman"/>
          <w:b/>
          <w:sz w:val="24"/>
        </w:rPr>
      </w:pPr>
    </w:p>
    <w:p w14:paraId="4EB17CA4">
      <w:pPr>
        <w:rPr>
          <w:rFonts w:hint="default" w:ascii="Times New Roman" w:hAnsi="Times New Roman" w:cs="Times New Roman"/>
          <w:b/>
          <w:sz w:val="24"/>
        </w:rPr>
      </w:pPr>
    </w:p>
    <w:p w14:paraId="7EDA0112">
      <w:pPr>
        <w:rPr>
          <w:rFonts w:hint="default" w:ascii="Times New Roman" w:hAnsi="Times New Roman" w:cs="Times New Roman"/>
          <w:sz w:val="28"/>
          <w:szCs w:val="28"/>
        </w:rPr>
      </w:pPr>
      <w:r>
        <w:rPr>
          <w:rFonts w:hint="default" w:ascii="Times New Roman" w:hAnsi="Times New Roman" w:cs="Times New Roman"/>
          <w:b/>
          <w:sz w:val="28"/>
          <w:szCs w:val="28"/>
        </w:rPr>
        <w:t>6. Individual Contribution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hint="default" w:ascii="Times New Roman" w:hAnsi="Times New Roman" w:cs="Times New Roman"/>
              </w:rPr>
            </w:pPr>
            <w:r>
              <w:rPr>
                <w:rFonts w:hint="default" w:ascii="Times New Roman" w:hAnsi="Times New Roman" w:cs="Times New Roman"/>
              </w:rPr>
              <w:t>Roll Number</w:t>
            </w:r>
          </w:p>
        </w:tc>
        <w:tc>
          <w:tcPr>
            <w:tcW w:w="3360" w:type="dxa"/>
          </w:tcPr>
          <w:p w14:paraId="4CB5EE6A">
            <w:pPr>
              <w:spacing w:after="0" w:line="240" w:lineRule="auto"/>
              <w:rPr>
                <w:rFonts w:hint="default" w:ascii="Times New Roman" w:hAnsi="Times New Roman" w:cs="Times New Roman"/>
              </w:rPr>
            </w:pPr>
            <w:r>
              <w:rPr>
                <w:rFonts w:hint="default" w:ascii="Times New Roman" w:hAnsi="Times New Roman" w:cs="Times New Roman"/>
              </w:rPr>
              <w:t>Student Name</w:t>
            </w:r>
          </w:p>
        </w:tc>
        <w:tc>
          <w:tcPr>
            <w:tcW w:w="3360" w:type="dxa"/>
          </w:tcPr>
          <w:p w14:paraId="7A8829CD">
            <w:pPr>
              <w:spacing w:after="0" w:line="240" w:lineRule="auto"/>
              <w:rPr>
                <w:rFonts w:hint="default" w:ascii="Times New Roman" w:hAnsi="Times New Roman" w:cs="Times New Roman"/>
              </w:rPr>
            </w:pPr>
            <w:r>
              <w:rPr>
                <w:rFonts w:hint="default"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2520030204</w:t>
            </w:r>
          </w:p>
        </w:tc>
        <w:tc>
          <w:tcPr>
            <w:tcW w:w="3360" w:type="dxa"/>
          </w:tcPr>
          <w:p w14:paraId="558B0839">
            <w:pPr>
              <w:spacing w:after="0" w:line="240" w:lineRule="auto"/>
              <w:rPr>
                <w:rFonts w:hint="default" w:ascii="Times New Roman" w:hAnsi="Times New Roman" w:cs="Times New Roman"/>
                <w:lang w:val="en-US"/>
              </w:rPr>
            </w:pPr>
            <w:r>
              <w:rPr>
                <w:rFonts w:hint="default" w:ascii="Times New Roman" w:hAnsi="Times New Roman" w:eastAsia="SimSun" w:cs="Times New Roman"/>
                <w:sz w:val="24"/>
                <w:szCs w:val="24"/>
              </w:rPr>
              <w:t>K.Joshi Rushit</w:t>
            </w:r>
            <w:r>
              <w:rPr>
                <w:rFonts w:hint="default" w:ascii="Times New Roman" w:hAnsi="Times New Roman" w:eastAsia="SimSun" w:cs="Times New Roman"/>
                <w:sz w:val="24"/>
                <w:szCs w:val="24"/>
                <w:lang w:val="en-US"/>
              </w:rPr>
              <w:t>ha</w:t>
            </w:r>
          </w:p>
        </w:tc>
        <w:tc>
          <w:tcPr>
            <w:tcW w:w="3360" w:type="dxa"/>
          </w:tcPr>
          <w:p w14:paraId="51C7504B">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Documentation, input/output design, and testing</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2520030583</w:t>
            </w:r>
          </w:p>
        </w:tc>
        <w:tc>
          <w:tcPr>
            <w:tcW w:w="3360" w:type="dxa"/>
          </w:tcPr>
          <w:p w14:paraId="6F2AC478">
            <w:pPr>
              <w:spacing w:after="0" w:line="240" w:lineRule="auto"/>
              <w:rPr>
                <w:rFonts w:hint="default" w:ascii="Times New Roman" w:hAnsi="Times New Roman" w:cs="Times New Roman"/>
                <w:lang w:val="en-US"/>
              </w:rPr>
            </w:pPr>
            <w:r>
              <w:rPr>
                <w:rFonts w:hint="default" w:ascii="Times New Roman" w:hAnsi="Times New Roman" w:cs="Times New Roman"/>
                <w:lang w:val="en-US"/>
              </w:rPr>
              <w:t>Manne Thanishka</w:t>
            </w:r>
          </w:p>
        </w:tc>
        <w:tc>
          <w:tcPr>
            <w:tcW w:w="3360" w:type="dxa"/>
          </w:tcPr>
          <w:p w14:paraId="56C03172">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Implementation of scheduling logic and testing</w:t>
            </w:r>
          </w:p>
        </w:tc>
      </w:tr>
      <w:tr w14:paraId="5877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547A982">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2520030583</w:t>
            </w:r>
          </w:p>
        </w:tc>
        <w:tc>
          <w:tcPr>
            <w:tcW w:w="3360" w:type="dxa"/>
          </w:tcPr>
          <w:p w14:paraId="593ED8EF">
            <w:pPr>
              <w:spacing w:after="0" w:line="240" w:lineRule="auto"/>
              <w:rPr>
                <w:rFonts w:hint="default" w:ascii="Times New Roman" w:hAnsi="Times New Roman" w:cs="Times New Roman"/>
                <w:lang w:val="en-US"/>
              </w:rPr>
            </w:pPr>
            <w:r>
              <w:rPr>
                <w:rFonts w:hint="default" w:ascii="Times New Roman" w:hAnsi="Times New Roman" w:cs="Times New Roman"/>
                <w:lang w:val="en-US"/>
              </w:rPr>
              <w:t>M.Akshaya</w:t>
            </w:r>
          </w:p>
        </w:tc>
        <w:tc>
          <w:tcPr>
            <w:tcW w:w="3360" w:type="dxa"/>
          </w:tcPr>
          <w:p w14:paraId="5B153AA4">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Methodology, result analysis, and presentation</w:t>
            </w:r>
          </w:p>
        </w:tc>
      </w:tr>
    </w:tbl>
    <w:p w14:paraId="6E0A04B2">
      <w:pPr>
        <w:rPr>
          <w:rFonts w:hint="default" w:ascii="Times New Roman" w:hAnsi="Times New Roman" w:cs="Times New Roman"/>
          <w:b/>
          <w:sz w:val="24"/>
        </w:rPr>
      </w:pPr>
    </w:p>
    <w:p w14:paraId="66A172BB">
      <w:pPr>
        <w:rPr>
          <w:rFonts w:hint="default" w:ascii="Times New Roman" w:hAnsi="Times New Roman" w:cs="Times New Roman"/>
          <w:sz w:val="28"/>
          <w:szCs w:val="28"/>
        </w:rPr>
      </w:pPr>
      <w:r>
        <w:rPr>
          <w:rFonts w:hint="default" w:ascii="Times New Roman" w:hAnsi="Times New Roman" w:cs="Times New Roman"/>
          <w:b/>
          <w:sz w:val="28"/>
          <w:szCs w:val="28"/>
        </w:rPr>
        <w:t>7. Tools / Platforms / Software Used</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183671">
            <w:pPr>
              <w:spacing w:after="0" w:line="240" w:lineRule="auto"/>
              <w:rPr>
                <w:rFonts w:hint="default" w:ascii="Times New Roman" w:hAnsi="Times New Roman" w:cs="Times New Roman"/>
              </w:rPr>
            </w:pPr>
            <w:r>
              <w:rPr>
                <w:rFonts w:hint="default" w:ascii="Times New Roman" w:hAnsi="Times New Roman" w:cs="Times New Roman"/>
              </w:rPr>
              <w:t>Tool / Platform / Software</w:t>
            </w:r>
          </w:p>
        </w:tc>
        <w:tc>
          <w:tcPr>
            <w:tcW w:w="5040" w:type="dxa"/>
          </w:tcPr>
          <w:p w14:paraId="3EED890F">
            <w:pPr>
              <w:spacing w:after="0" w:line="240" w:lineRule="auto"/>
              <w:rPr>
                <w:rFonts w:hint="default" w:ascii="Times New Roman" w:hAnsi="Times New Roman" w:cs="Times New Roman"/>
              </w:rPr>
            </w:pPr>
            <w:r>
              <w:rPr>
                <w:rFonts w:hint="default" w:ascii="Times New Roman" w:hAnsi="Times New Roman" w:cs="Times New Roman"/>
              </w:rPr>
              <w:t>Purpose</w:t>
            </w:r>
          </w:p>
        </w:tc>
      </w:tr>
      <w:tr w14:paraId="018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B94809">
            <w:pPr>
              <w:spacing w:after="0" w:line="240" w:lineRule="auto"/>
              <w:rPr>
                <w:rFonts w:hint="default" w:ascii="Times New Roman" w:hAnsi="Times New Roman" w:cs="Times New Roman"/>
              </w:rPr>
            </w:pPr>
            <w:r>
              <w:rPr>
                <w:rFonts w:hint="default" w:ascii="Times New Roman" w:hAnsi="Times New Roman" w:cs="Times New Roman"/>
              </w:rPr>
              <w:t>Linux / Ubuntu</w:t>
            </w:r>
          </w:p>
        </w:tc>
        <w:tc>
          <w:tcPr>
            <w:tcW w:w="5040" w:type="dxa"/>
          </w:tcPr>
          <w:p w14:paraId="670D3A8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Development and execution environment</w:t>
            </w:r>
          </w:p>
        </w:tc>
      </w:tr>
      <w:tr w14:paraId="701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D2D36C">
            <w:pPr>
              <w:spacing w:after="0" w:line="240" w:lineRule="auto"/>
              <w:rPr>
                <w:rFonts w:hint="default" w:ascii="Times New Roman" w:hAnsi="Times New Roman" w:cs="Times New Roman"/>
              </w:rPr>
            </w:pPr>
            <w:r>
              <w:rPr>
                <w:rFonts w:hint="default" w:ascii="Times New Roman" w:hAnsi="Times New Roman" w:cs="Times New Roman"/>
              </w:rPr>
              <w:t>C / C++</w:t>
            </w:r>
          </w:p>
        </w:tc>
        <w:tc>
          <w:tcPr>
            <w:tcW w:w="5040" w:type="dxa"/>
          </w:tcPr>
          <w:p w14:paraId="16059AF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Implementation of the project</w:t>
            </w:r>
          </w:p>
        </w:tc>
      </w:tr>
      <w:tr w14:paraId="641F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89DF9D7">
            <w:pPr>
              <w:spacing w:after="0" w:line="240" w:lineRule="auto"/>
              <w:rPr>
                <w:rFonts w:hint="default" w:ascii="Times New Roman" w:hAnsi="Times New Roman" w:cs="Times New Roman"/>
                <w:lang w:val="en-US"/>
              </w:rPr>
            </w:pPr>
            <w:r>
              <w:rPr>
                <w:rFonts w:hint="default" w:ascii="Times New Roman" w:hAnsi="Times New Roman" w:cs="Times New Roman"/>
                <w:lang w:val="en-US"/>
              </w:rPr>
              <w:t>GCC</w:t>
            </w:r>
          </w:p>
        </w:tc>
        <w:tc>
          <w:tcPr>
            <w:tcW w:w="5040" w:type="dxa"/>
          </w:tcPr>
          <w:p w14:paraId="7F86740F">
            <w:pPr>
              <w:spacing w:after="0" w:line="240" w:lineRule="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Compilation of the C program</w:t>
            </w:r>
          </w:p>
        </w:tc>
      </w:tr>
      <w:tr w14:paraId="3AEC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52EE96">
            <w:pPr>
              <w:spacing w:after="0" w:line="240" w:lineRule="auto"/>
              <w:rPr>
                <w:rFonts w:hint="default" w:ascii="Times New Roman" w:hAnsi="Times New Roman" w:cs="Times New Roman"/>
                <w:lang w:val="en-US"/>
              </w:rPr>
            </w:pPr>
            <w:r>
              <w:rPr>
                <w:rFonts w:hint="default" w:ascii="Times New Roman" w:hAnsi="Times New Roman" w:cs="Times New Roman"/>
                <w:lang w:val="en-US"/>
              </w:rPr>
              <w:t>Linux Terminal</w:t>
            </w:r>
          </w:p>
        </w:tc>
        <w:tc>
          <w:tcPr>
            <w:tcW w:w="5040" w:type="dxa"/>
          </w:tcPr>
          <w:p w14:paraId="3F97BAF9">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Running and testing the program</w:t>
            </w:r>
          </w:p>
        </w:tc>
      </w:tr>
    </w:tbl>
    <w:p w14:paraId="1DF34B09">
      <w:pPr>
        <w:rPr>
          <w:rFonts w:hint="default" w:ascii="Times New Roman" w:hAnsi="Times New Roman" w:cs="Times New Roman"/>
          <w:b/>
          <w:sz w:val="24"/>
        </w:rPr>
      </w:pPr>
    </w:p>
    <w:p w14:paraId="565B1DE0">
      <w:pPr>
        <w:rPr>
          <w:rFonts w:hint="default" w:ascii="Times New Roman" w:hAnsi="Times New Roman" w:cs="Times New Roman"/>
          <w:sz w:val="28"/>
          <w:szCs w:val="28"/>
        </w:rPr>
      </w:pPr>
      <w:r>
        <w:rPr>
          <w:rFonts w:hint="default" w:ascii="Times New Roman" w:hAnsi="Times New Roman" w:cs="Times New Roman"/>
          <w:b/>
          <w:sz w:val="28"/>
          <w:szCs w:val="28"/>
        </w:rPr>
        <w:t>8. Expected Outcome</w:t>
      </w:r>
    </w:p>
    <w:p w14:paraId="635D0F52">
      <w:pPr>
        <w:pStyle w:val="34"/>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project is expected to produce a working Linux-based Priority Scheduling system that accepts process information and determines the order in which processes are executed based on their priority.</w:t>
      </w:r>
    </w:p>
    <w:p w14:paraId="55C2322D">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system will display the scheduling results and calculate waiting time, turnaround time, average waiting time, and average turnaround time. This will provide a practical understanding of CPU scheduling and process management in an Operating System.</w:t>
      </w:r>
    </w:p>
    <w:p w14:paraId="46AF30D1">
      <w:pPr>
        <w:rPr>
          <w:rFonts w:hint="default" w:ascii="Times New Roman" w:hAnsi="Times New Roman" w:cs="Times New Roman"/>
          <w:sz w:val="28"/>
          <w:szCs w:val="28"/>
        </w:rPr>
      </w:pPr>
      <w:r>
        <w:rPr>
          <w:rFonts w:hint="default" w:ascii="Times New Roman" w:hAnsi="Times New Roman" w:cs="Times New Roman"/>
          <w:b/>
          <w:sz w:val="28"/>
          <w:szCs w:val="28"/>
        </w:rPr>
        <w:t>9. GitHub Repository</w:t>
      </w:r>
    </w:p>
    <w:p w14:paraId="49F08D7B">
      <w:pPr>
        <w:rPr>
          <w:rFonts w:hint="default" w:ascii="Times New Roman" w:hAnsi="Times New Roman" w:cs="Times New Roman"/>
          <w:lang w:val="en-US"/>
        </w:rPr>
      </w:pPr>
      <w:r>
        <w:rPr>
          <w:rFonts w:hint="default" w:ascii="Times New Roman" w:hAnsi="Times New Roman" w:cs="Times New Roman"/>
          <w:b/>
        </w:rPr>
        <w:t>GitHub Repository Link:</w:t>
      </w: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"https://github.com/thanishkamanne/Team-11_OSSP/invitations" \t "https://web.telegram.org/k/_blank" </w:instrText>
      </w:r>
      <w:r>
        <w:rPr>
          <w:rFonts w:hint="default" w:ascii="Times New Roman" w:hAnsi="Times New Roman" w:cs="Times New Roman"/>
          <w:lang w:val="en-US"/>
        </w:rPr>
        <w:fldChar w:fldCharType="separate"/>
      </w:r>
      <w:r>
        <w:rPr>
          <w:rFonts w:hint="default" w:ascii="Times New Roman" w:hAnsi="Times New Roman" w:cs="Times New Roman"/>
          <w:lang w:val="en-US"/>
        </w:rPr>
        <w:t>https://github.com/thanishkamanne/Team-11_OSSP/invitations</w:t>
      </w:r>
      <w:r>
        <w:rPr>
          <w:rFonts w:hint="default" w:ascii="Times New Roman" w:hAnsi="Times New Roman" w:cs="Times New Roman"/>
          <w:lang w:val="en-US"/>
        </w:rPr>
        <w:fldChar w:fldCharType="end"/>
      </w:r>
    </w:p>
    <w:p w14:paraId="2C708C8A">
      <w:pPr>
        <w:rPr>
          <w:rFonts w:hint="default" w:ascii="Times New Roman" w:hAnsi="Times New Roman" w:cs="Times New Roman"/>
          <w:lang w:val="en-US"/>
        </w:rPr>
      </w:pPr>
      <w:r>
        <w:rPr>
          <w:rFonts w:hint="default" w:ascii="Times New Roman" w:hAnsi="Times New Roman" w:cs="Times New Roman"/>
          <w:b/>
        </w:rPr>
        <w:t>Repository Created</w:t>
      </w:r>
      <w:r>
        <w:rPr>
          <w:rFonts w:hint="default" w:ascii="Times New Roman" w:hAnsi="Times New Roman" w:cs="Times New Roman"/>
          <w:b/>
          <w:lang w:val="en-US"/>
        </w:rPr>
        <w:t xml:space="preserve">  </w:t>
      </w:r>
      <w:r>
        <w:rPr>
          <w:rFonts w:hint="default" w:ascii="Times New Roman" w:hAnsi="Times New Roman" w:cs="Times New Roman"/>
        </w:rPr>
        <w:t>Ye</w:t>
      </w:r>
      <w:r>
        <w:rPr>
          <w:rFonts w:hint="default" w:ascii="Times New Roman" w:hAnsi="Times New Roman" w:cs="Times New Roman"/>
          <w:lang w:val="en-US"/>
        </w:rPr>
        <w:t>s</w:t>
      </w:r>
    </w:p>
    <w:p w14:paraId="74CC5056">
      <w:pPr>
        <w:rPr>
          <w:rFonts w:hint="default" w:ascii="Times New Roman" w:hAnsi="Times New Roman" w:cs="Times New Roman"/>
        </w:rPr>
      </w:pPr>
      <w:bookmarkStart w:id="0" w:name="_GoBack"/>
      <w:bookmarkEnd w:id="0"/>
      <w:r>
        <w:rPr>
          <w:rFonts w:hint="default" w:ascii="Times New Roman" w:hAnsi="Times New Roman" w:cs="Times New Roman"/>
        </w:rPr>
        <w:t>☐ Yes     ☐ No</w:t>
      </w:r>
    </w:p>
    <w:p w14:paraId="7395F821">
      <w:pPr>
        <w:rPr>
          <w:rFonts w:hint="default" w:ascii="Times New Roman" w:hAnsi="Times New Roman" w:cs="Times New Roman"/>
          <w:b/>
          <w:sz w:val="24"/>
        </w:rPr>
      </w:pPr>
    </w:p>
    <w:p w14:paraId="1173D869">
      <w:pPr>
        <w:rPr>
          <w:rFonts w:hint="default" w:ascii="Times New Roman" w:hAnsi="Times New Roman" w:cs="Times New Roman"/>
          <w:b/>
          <w:sz w:val="24"/>
        </w:rPr>
      </w:pPr>
    </w:p>
    <w:p w14:paraId="0BB97916">
      <w:pPr>
        <w:rPr>
          <w:rFonts w:hint="default" w:ascii="Times New Roman" w:hAnsi="Times New Roman" w:cs="Times New Roman"/>
          <w:b/>
          <w:sz w:val="24"/>
        </w:rPr>
      </w:pPr>
    </w:p>
    <w:p w14:paraId="72DA984D">
      <w:pPr>
        <w:rPr>
          <w:rFonts w:hint="default" w:ascii="Times New Roman" w:hAnsi="Times New Roman" w:cs="Times New Roman"/>
          <w:b/>
          <w:sz w:val="24"/>
        </w:rPr>
      </w:pPr>
    </w:p>
    <w:p w14:paraId="106E64D4">
      <w:pPr>
        <w:rPr>
          <w:rFonts w:hint="default" w:ascii="Times New Roman" w:hAnsi="Times New Roman" w:cs="Times New Roman"/>
          <w:b/>
          <w:sz w:val="24"/>
        </w:rPr>
      </w:pPr>
    </w:p>
    <w:p w14:paraId="1B81A553">
      <w:pPr>
        <w:rPr>
          <w:rFonts w:hint="default" w:ascii="Times New Roman" w:hAnsi="Times New Roman" w:cs="Times New Roman"/>
          <w:b/>
          <w:sz w:val="24"/>
        </w:rPr>
      </w:pPr>
    </w:p>
    <w:p w14:paraId="4C933752">
      <w:pPr>
        <w:rPr>
          <w:rFonts w:hint="default" w:ascii="Times New Roman" w:hAnsi="Times New Roman" w:cs="Times New Roman"/>
          <w:b/>
          <w:sz w:val="24"/>
        </w:rPr>
      </w:pPr>
    </w:p>
    <w:p w14:paraId="6D397147">
      <w:pPr>
        <w:rPr>
          <w:rFonts w:hint="default" w:ascii="Times New Roman" w:hAnsi="Times New Roman" w:cs="Times New Roman"/>
          <w:b/>
          <w:sz w:val="24"/>
        </w:rPr>
      </w:pPr>
    </w:p>
    <w:p w14:paraId="5D32FB03">
      <w:pPr>
        <w:rPr>
          <w:rFonts w:hint="default" w:ascii="Times New Roman" w:hAnsi="Times New Roman" w:cs="Times New Roman"/>
          <w:sz w:val="28"/>
          <w:szCs w:val="28"/>
        </w:rPr>
      </w:pPr>
      <w:r>
        <w:rPr>
          <w:rFonts w:hint="default" w:ascii="Times New Roman" w:hAnsi="Times New Roman" w:cs="Times New Roman"/>
          <w:b/>
          <w:sz w:val="28"/>
          <w:szCs w:val="28"/>
        </w:rPr>
        <w:t>Faculty Name and Signature</w:t>
      </w:r>
    </w:p>
    <w:p w14:paraId="07D48107">
      <w:pPr>
        <w:rPr>
          <w:rFonts w:hint="default" w:ascii="Times New Roman" w:hAnsi="Times New Roman" w:cs="Times New Roman"/>
          <w:sz w:val="28"/>
          <w:szCs w:val="28"/>
          <w:lang w:val="en-US"/>
        </w:rPr>
      </w:pPr>
      <w:r>
        <w:rPr>
          <w:rFonts w:hint="default" w:ascii="Times New Roman" w:hAnsi="Times New Roman" w:cs="Times New Roman"/>
          <w:b/>
          <w:sz w:val="28"/>
          <w:szCs w:val="28"/>
        </w:rPr>
        <w:t>Faculty Name: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Soumya</w:t>
      </w:r>
    </w:p>
    <w:p w14:paraId="06B08042">
      <w:pPr>
        <w:rPr>
          <w:rFonts w:hint="default" w:ascii="Times New Roman" w:hAnsi="Times New Roman" w:cs="Times New Roman"/>
          <w:sz w:val="28"/>
          <w:szCs w:val="28"/>
        </w:rPr>
      </w:pPr>
      <w:r>
        <w:rPr>
          <w:rFonts w:hint="default" w:ascii="Times New Roman" w:hAnsi="Times New Roman" w:cs="Times New Roman"/>
          <w:b/>
          <w:sz w:val="28"/>
          <w:szCs w:val="28"/>
        </w:rPr>
        <w:t>Signature:</w:t>
      </w:r>
      <w:r>
        <w:rPr>
          <w:rFonts w:hint="default" w:ascii="Times New Roman" w:hAnsi="Times New Roman" w:cs="Times New Roman"/>
          <w:sz w:val="28"/>
          <w:szCs w:val="28"/>
        </w:rPr>
        <w:t xml:space="preserve"> _____________</w:t>
      </w:r>
    </w:p>
    <w:p w14:paraId="2144B873">
      <w:pPr>
        <w:rPr>
          <w:rFonts w:hint="default" w:ascii="Times New Roman" w:hAnsi="Times New Roman" w:cs="Times New Roman"/>
          <w:b/>
          <w:sz w:val="28"/>
          <w:szCs w:val="28"/>
        </w:rPr>
      </w:pPr>
      <w:r>
        <w:rPr>
          <w:rFonts w:hint="default" w:ascii="Times New Roman" w:hAnsi="Times New Roman" w:cs="Times New Roman"/>
          <w:b/>
          <w:sz w:val="28"/>
          <w:szCs w:val="28"/>
        </w:rPr>
        <w:t>Remarks:</w:t>
      </w:r>
    </w:p>
    <w:p w14:paraId="17A8363A">
      <w:pPr>
        <w:rPr>
          <w:rFonts w:hint="default" w:ascii="Times New Roman" w:hAnsi="Times New Roman" w:cs="Times New Roman"/>
          <w:b/>
          <w:sz w:val="28"/>
          <w:szCs w:val="28"/>
        </w:rPr>
      </w:pPr>
    </w:p>
    <w:p w14:paraId="7B49A7DE">
      <w:pPr>
        <w:rPr>
          <w:rFonts w:hint="default" w:ascii="Times New Roman" w:hAnsi="Times New Roman" w:cs="Times New Roman"/>
          <w:sz w:val="28"/>
          <w:szCs w:val="28"/>
        </w:rPr>
      </w:pPr>
      <w:r>
        <w:rPr>
          <w:rFonts w:hint="default" w:ascii="Times New Roman" w:hAnsi="Times New Roman" w:cs="Times New Roman"/>
          <w:b/>
          <w:sz w:val="28"/>
          <w:szCs w:val="28"/>
        </w:rPr>
        <w:t>Faculty Use</w:t>
      </w:r>
    </w:p>
    <w:p w14:paraId="1002E130">
      <w:pPr>
        <w:rPr>
          <w:rFonts w:hint="default" w:ascii="Times New Roman" w:hAnsi="Times New Roman" w:cs="Times New Roman"/>
          <w:b/>
          <w:sz w:val="28"/>
          <w:szCs w:val="28"/>
        </w:rPr>
      </w:pPr>
      <w:r>
        <w:rPr>
          <w:rFonts w:hint="default" w:ascii="Times New Roman" w:hAnsi="Times New Roman" w:cs="Times New Roman"/>
          <w:b/>
          <w:sz w:val="28"/>
          <w:szCs w:val="28"/>
        </w:rPr>
        <w:t>Project Approved:</w:t>
      </w:r>
    </w:p>
    <w:p w14:paraId="1C679039">
      <w:pPr>
        <w:rPr>
          <w:rFonts w:hint="default" w:ascii="Times New Roman" w:hAnsi="Times New Roman" w:cs="Times New Roman"/>
          <w:sz w:val="28"/>
          <w:szCs w:val="28"/>
        </w:rPr>
      </w:pPr>
      <w:r>
        <w:rPr>
          <w:rFonts w:hint="default" w:ascii="Times New Roman" w:hAnsi="Times New Roman" w:cs="Times New Roman"/>
          <w:sz w:val="28"/>
          <w:szCs w:val="28"/>
        </w:rPr>
        <w:t>☐ Yes     ☐ No</w:t>
      </w:r>
    </w:p>
    <w:p w14:paraId="3FEC4E2A">
      <w:pPr>
        <w:rPr>
          <w:rFonts w:hint="default" w:ascii="Times New Roman" w:hAnsi="Times New Roman" w:cs="Times New Roman"/>
          <w:b/>
          <w:sz w:val="28"/>
          <w:szCs w:val="28"/>
        </w:rPr>
      </w:pPr>
      <w:r>
        <w:rPr>
          <w:rFonts w:hint="default" w:ascii="Times New Roman" w:hAnsi="Times New Roman" w:cs="Times New Roman"/>
          <w:b/>
          <w:sz w:val="28"/>
          <w:szCs w:val="28"/>
        </w:rPr>
        <w:t>Date:</w:t>
      </w:r>
    </w:p>
    <w:p w14:paraId="4C320C26">
      <w:pPr>
        <w:rPr>
          <w:rFonts w:hint="default" w:ascii="Times New Roman" w:hAnsi="Times New Roman" w:cs="Times New Roman"/>
        </w:rPr>
      </w:pPr>
      <w:r>
        <w:rPr>
          <w:rFonts w:hint="default" w:ascii="Times New Roman" w:hAnsi="Times New Roman" w:cs="Times New Roman"/>
          <w:b/>
          <w:sz w:val="28"/>
          <w:szCs w:val="28"/>
        </w:rPr>
        <w:t>Faculty Signature:</w:t>
      </w:r>
      <w:r>
        <w:rPr>
          <w:rFonts w:hint="default" w:ascii="Times New Roman" w:hAnsi="Times New Roman" w:cs="Times New Roman"/>
        </w:rPr>
        <w:t>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7DC067"/>
    <w:multiLevelType w:val="singleLevel"/>
    <w:tmpl w:val="BA7DC067"/>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35FB3D65"/>
    <w:rsid w:val="7AB63D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637</Words>
  <Characters>3771</Characters>
  <Lines>25</Lines>
  <Paragraphs>7</Paragraphs>
  <TotalTime>60</TotalTime>
  <ScaleCrop>false</ScaleCrop>
  <LinksUpToDate>false</LinksUpToDate>
  <CharactersWithSpaces>4344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Joshi Rushitha</cp:lastModifiedBy>
  <dcterms:modified xsi:type="dcterms:W3CDTF">2026-08-27T05:44:43Z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eyJoZGlkIjoiMGIxYmY4ODAxZDFmMDAyNjAzOWZkMTNmNTZmNTg4YmMiLCJ1c2VySWQiOiI1Njc2NDE1MTM2MTgifQ==</vt:lpwstr>
  </property>
  <property fmtid="{D5CDD505-2E9C-101B-9397-08002B2CF9AE}" pid="3" name="KSOProductBuildVer">
    <vt:lpwstr>1033-12.1.0.28032</vt:lpwstr>
  </property>
  <property fmtid="{D5CDD505-2E9C-101B-9397-08002B2CF9AE}" pid="4" name="ICV">
    <vt:lpwstr>2A4BB063D67D4765BD246D8EF11D313D_12</vt:lpwstr>
  </property>
</Properties>
</file>