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65A1D">
      <w:pPr>
        <w:jc w:val="center"/>
      </w:pPr>
      <w:r>
        <w:rPr>
          <w:b/>
          <w:sz w:val="36"/>
        </w:rPr>
        <w:t>OSSP – EXPERIMENT 4</w:t>
      </w:r>
    </w:p>
    <w:p w14:paraId="003BD34B">
      <w:pPr>
        <w:jc w:val="center"/>
      </w:pPr>
      <w:r>
        <w:rPr>
          <w:b/>
          <w:sz w:val="26"/>
        </w:rPr>
        <w:t>Process Creation and Process States</w:t>
      </w:r>
    </w:p>
    <w:p w14:paraId="1225A609">
      <w:pPr>
        <w:jc w:val="center"/>
        <w:rPr>
          <w:rFonts w:hint="default"/>
          <w:lang w:val="en-US"/>
        </w:rPr>
      </w:pPr>
      <w:r>
        <w:rPr>
          <w:b/>
        </w:rPr>
        <w:t>Name:</w:t>
      </w:r>
      <w:r>
        <w:rPr>
          <w:rFonts w:hint="default"/>
          <w:b/>
          <w:lang w:val="en-US"/>
        </w:rPr>
        <w:t>Manne Thanishka</w:t>
      </w:r>
      <w:r>
        <w:rPr>
          <w:b/>
        </w:rPr>
        <w:br w:type="textWrapping"/>
      </w:r>
      <w:r>
        <w:rPr>
          <w:b/>
        </w:rPr>
        <w:t>Roll Number: 2520030</w:t>
      </w:r>
      <w:r>
        <w:rPr>
          <w:rFonts w:hint="default"/>
          <w:b/>
          <w:lang w:val="en-US"/>
        </w:rPr>
        <w:t>583</w:t>
      </w:r>
    </w:p>
    <w:p w14:paraId="495F6D2E">
      <w:pPr>
        <w:pStyle w:val="2"/>
      </w:pPr>
      <w:r>
        <w:t>Aim</w:t>
      </w:r>
    </w:p>
    <w:p w14:paraId="6CEC519C">
      <w:r>
        <w:t>To develop a C program using fork() to create a parent and child process, display their Process ID (PID) and Parent Process ID (PPID), and observe the process execution and synchronization.</w:t>
      </w:r>
    </w:p>
    <w:p w14:paraId="4103C02A">
      <w:pPr>
        <w:pStyle w:val="2"/>
      </w:pPr>
      <w:r>
        <w:t>Program Code</w:t>
      </w:r>
    </w:p>
    <w:p w14:paraId="7BEBC944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#include &lt;stdio.h&gt;</w:t>
      </w:r>
    </w:p>
    <w:p w14:paraId="1F952280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#include &lt;unistd.h&gt;</w:t>
      </w:r>
    </w:p>
    <w:p w14:paraId="37595873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#include &lt;sys/wait.h&gt;</w:t>
      </w:r>
    </w:p>
    <w:p w14:paraId="79A30658">
      <w:pPr>
        <w:spacing w:after="0"/>
        <w:rPr>
          <w:rFonts w:ascii="Consolas" w:hAnsi="Consolas"/>
          <w:sz w:val="18"/>
        </w:rPr>
      </w:pPr>
    </w:p>
    <w:p w14:paraId="7E37649D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int main() {</w:t>
      </w:r>
    </w:p>
    <w:p w14:paraId="2E1BC49C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pid_t pid;</w:t>
      </w:r>
    </w:p>
    <w:p w14:paraId="7A526BF6">
      <w:pPr>
        <w:spacing w:after="0"/>
        <w:rPr>
          <w:rFonts w:ascii="Consolas" w:hAnsi="Consolas"/>
          <w:sz w:val="18"/>
        </w:rPr>
      </w:pPr>
    </w:p>
    <w:p w14:paraId="4704ADA9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printf("Parent process started\n");</w:t>
      </w:r>
    </w:p>
    <w:p w14:paraId="1986F873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printf("Parent PID: %d\n", getpid());</w:t>
      </w:r>
    </w:p>
    <w:p w14:paraId="69F61543">
      <w:pPr>
        <w:spacing w:after="0"/>
        <w:rPr>
          <w:rFonts w:ascii="Consolas" w:hAnsi="Consolas"/>
          <w:sz w:val="18"/>
        </w:rPr>
      </w:pPr>
    </w:p>
    <w:p w14:paraId="209AA21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pid = fork();</w:t>
      </w:r>
    </w:p>
    <w:p w14:paraId="67499576">
      <w:pPr>
        <w:spacing w:after="0"/>
        <w:rPr>
          <w:rFonts w:ascii="Consolas" w:hAnsi="Consolas"/>
          <w:sz w:val="18"/>
        </w:rPr>
      </w:pPr>
    </w:p>
    <w:p w14:paraId="0CF7BDC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if (pid &lt; 0) {</w:t>
      </w:r>
    </w:p>
    <w:p w14:paraId="1738B3C5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printf("Fork failed\n");</w:t>
      </w:r>
    </w:p>
    <w:p w14:paraId="755547AF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return 1;</w:t>
      </w:r>
    </w:p>
    <w:p w14:paraId="63ABEA7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554F255B">
      <w:pPr>
        <w:spacing w:after="0"/>
        <w:rPr>
          <w:rFonts w:ascii="Consolas" w:hAnsi="Consolas"/>
          <w:sz w:val="18"/>
        </w:rPr>
      </w:pPr>
    </w:p>
    <w:p w14:paraId="5859087F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if (pid == 0) {</w:t>
      </w:r>
    </w:p>
    <w:p w14:paraId="6AA7D450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// Child process</w:t>
      </w:r>
    </w:p>
    <w:p w14:paraId="4388FBA5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printf("\nChild process created\n");</w:t>
      </w:r>
    </w:p>
    <w:p w14:paraId="792AC912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printf("Child PID: %d\n", getpid());</w:t>
      </w:r>
    </w:p>
    <w:p w14:paraId="7970B976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printf("Child PPID: %d\n", getppid());</w:t>
      </w:r>
    </w:p>
    <w:p w14:paraId="7487E2DE">
      <w:pPr>
        <w:spacing w:after="0"/>
        <w:rPr>
          <w:rFonts w:ascii="Consolas" w:hAnsi="Consolas"/>
          <w:sz w:val="18"/>
        </w:rPr>
      </w:pPr>
    </w:p>
    <w:p w14:paraId="1C175A5C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printf("Child is running...\n");</w:t>
      </w:r>
    </w:p>
    <w:p w14:paraId="46F22AB4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sleep(5);</w:t>
      </w:r>
    </w:p>
    <w:p w14:paraId="535D0678">
      <w:pPr>
        <w:spacing w:after="0"/>
        <w:rPr>
          <w:rFonts w:ascii="Consolas" w:hAnsi="Consolas"/>
          <w:sz w:val="18"/>
        </w:rPr>
      </w:pPr>
    </w:p>
    <w:p w14:paraId="32CE0395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printf("Child completed\n");</w:t>
      </w:r>
    </w:p>
    <w:p w14:paraId="246C4ABD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697C05CE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else {</w:t>
      </w:r>
    </w:p>
    <w:p w14:paraId="55F7A52C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// Parent process</w:t>
      </w:r>
    </w:p>
    <w:p w14:paraId="1888740F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printf("\nParent process\n");</w:t>
      </w:r>
    </w:p>
    <w:p w14:paraId="45D92C94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printf("Parent PID: %d\n", getpid());</w:t>
      </w:r>
    </w:p>
    <w:p w14:paraId="37900E65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printf("Child PID: %d\n", pid);</w:t>
      </w:r>
    </w:p>
    <w:p w14:paraId="2C85105C">
      <w:pPr>
        <w:spacing w:after="0"/>
        <w:rPr>
          <w:rFonts w:ascii="Consolas" w:hAnsi="Consolas"/>
          <w:sz w:val="18"/>
        </w:rPr>
      </w:pPr>
    </w:p>
    <w:p w14:paraId="07D160D5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printf("Parent waiting for child...\n");</w:t>
      </w:r>
    </w:p>
    <w:p w14:paraId="067C82D4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wait(NULL);</w:t>
      </w:r>
    </w:p>
    <w:p w14:paraId="71B3C260">
      <w:pPr>
        <w:spacing w:after="0"/>
        <w:rPr>
          <w:rFonts w:ascii="Consolas" w:hAnsi="Consolas"/>
          <w:sz w:val="18"/>
        </w:rPr>
      </w:pPr>
    </w:p>
    <w:p w14:paraId="1834C208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printf("Parent completed\n");</w:t>
      </w:r>
    </w:p>
    <w:p w14:paraId="3B0468C6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333452CA">
      <w:pPr>
        <w:spacing w:after="0"/>
        <w:rPr>
          <w:rFonts w:ascii="Consolas" w:hAnsi="Consolas"/>
          <w:sz w:val="18"/>
        </w:rPr>
      </w:pPr>
    </w:p>
    <w:p w14:paraId="7958E792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return 0;</w:t>
      </w:r>
    </w:p>
    <w:p w14:paraId="48A3225E">
      <w:pPr>
        <w:spacing w:after="0"/>
      </w:pPr>
      <w:r>
        <w:rPr>
          <w:rFonts w:ascii="Consolas" w:hAnsi="Consolas"/>
          <w:sz w:val="18"/>
        </w:rPr>
        <w:t>}</w:t>
      </w:r>
    </w:p>
    <w:p w14:paraId="356A48CA">
      <w:pPr>
        <w:pStyle w:val="2"/>
      </w:pPr>
      <w:r>
        <w:t>Compilation and Execution</w:t>
      </w:r>
    </w:p>
    <w:p w14:paraId="497742A7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gcc exp3.c -o exp3</w:t>
      </w:r>
    </w:p>
    <w:p w14:paraId="43726E1F">
      <w:r>
        <w:t>./exp3</w:t>
      </w:r>
    </w:p>
    <w:p w14:paraId="0BF20B59">
      <w:pPr>
        <w:pStyle w:val="2"/>
      </w:pPr>
      <w:r>
        <w:t>File Copy Output</w:t>
      </w:r>
    </w:p>
    <w:p w14:paraId="6226568D">
      <w:r>
        <w:t>Parent process started</w:t>
      </w:r>
    </w:p>
    <w:p w14:paraId="73D347BF">
      <w:r>
        <w:t>Parent PID: 1187</w:t>
      </w:r>
    </w:p>
    <w:p w14:paraId="0B745324"/>
    <w:p w14:paraId="08A63D29">
      <w:r>
        <w:t>Parent process</w:t>
      </w:r>
    </w:p>
    <w:p w14:paraId="6C850065">
      <w:r>
        <w:t>Parent PID: 1187</w:t>
      </w:r>
    </w:p>
    <w:p w14:paraId="456D0CDD">
      <w:r>
        <w:t>Child PID: 1188</w:t>
      </w:r>
    </w:p>
    <w:p w14:paraId="039362F7">
      <w:r>
        <w:t>Parent waiting for child...</w:t>
      </w:r>
    </w:p>
    <w:p w14:paraId="484847B1"/>
    <w:p w14:paraId="17F3205A">
      <w:r>
        <w:t>Child process created</w:t>
      </w:r>
    </w:p>
    <w:p w14:paraId="652CE85F">
      <w:r>
        <w:t>Child PID: 1188</w:t>
      </w:r>
    </w:p>
    <w:p w14:paraId="06DB6FE3">
      <w:r>
        <w:t>Child PPID: 1187</w:t>
      </w:r>
    </w:p>
    <w:p w14:paraId="2B60161B">
      <w:r>
        <w:t>Child is running...</w:t>
      </w:r>
    </w:p>
    <w:p w14:paraId="203CDDF5">
      <w:r>
        <w:t>Child completed</w:t>
      </w:r>
    </w:p>
    <w:p w14:paraId="5FAA11B9">
      <w:r>
        <w:t>Parent completed</w:t>
      </w:r>
    </w:p>
    <w:p w14:paraId="1A76CF7C">
      <w:pPr>
        <w:pStyle w:val="2"/>
      </w:pPr>
      <w:r>
        <w:t>Process Monitoring</w:t>
      </w:r>
    </w:p>
    <w:p w14:paraId="5B028364">
      <w:r>
        <w:rPr>
          <w:rFonts w:ascii="Consolas" w:hAnsi="Consolas"/>
          <w:sz w:val="18"/>
        </w:rPr>
        <w:t>ps -ef | grep exp3</w:t>
      </w:r>
    </w:p>
    <w:p w14:paraId="0A7767C7">
      <w:pPr>
        <w:jc w:val="center"/>
      </w:pPr>
      <w:r>
        <w:drawing>
          <wp:inline distT="0" distB="0" distL="114300" distR="114300">
            <wp:extent cx="3073400" cy="2686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D4E59B">
      <w:pPr>
        <w:pStyle w:val="2"/>
      </w:pPr>
      <w:r>
        <w:t>Observation / Analysis</w:t>
      </w:r>
    </w:p>
    <w:p w14:paraId="65CA7CE2">
      <w:pPr>
        <w:rPr>
          <w:lang w:val="en-IN"/>
        </w:rPr>
      </w:pPr>
      <w:r>
        <w:t xml:space="preserve">The </w:t>
      </w:r>
      <w:r>
        <w:rPr>
          <w:lang w:val="en-IN"/>
        </w:rPr>
        <w:t>program successfully created a child process using fork().</w:t>
      </w:r>
    </w:p>
    <w:p w14:paraId="2425CC8F">
      <w:pPr>
        <w:rPr>
          <w:lang w:val="en-IN"/>
        </w:rPr>
      </w:pPr>
      <w:r>
        <w:rPr>
          <w:lang w:val="en-IN"/>
        </w:rPr>
        <w:t xml:space="preserve">The parent process had PID </w:t>
      </w:r>
      <w:r>
        <w:rPr>
          <w:b/>
          <w:bCs/>
          <w:lang w:val="en-IN"/>
        </w:rPr>
        <w:t>1187</w:t>
      </w:r>
      <w:r>
        <w:rPr>
          <w:lang w:val="en-IN"/>
        </w:rPr>
        <w:t xml:space="preserve">, while the child process had PID </w:t>
      </w:r>
      <w:r>
        <w:rPr>
          <w:b/>
          <w:bCs/>
          <w:lang w:val="en-IN"/>
        </w:rPr>
        <w:t>1188</w:t>
      </w:r>
      <w:r>
        <w:rPr>
          <w:lang w:val="en-IN"/>
        </w:rPr>
        <w:t xml:space="preserve">. The child process displayed its PPID as </w:t>
      </w:r>
      <w:r>
        <w:rPr>
          <w:b/>
          <w:bCs/>
          <w:lang w:val="en-IN"/>
        </w:rPr>
        <w:t>1187</w:t>
      </w:r>
      <w:r>
        <w:rPr>
          <w:lang w:val="en-IN"/>
        </w:rPr>
        <w:t>, confirming that the child was created by the parent process.</w:t>
      </w:r>
    </w:p>
    <w:p w14:paraId="59255759">
      <w:pPr>
        <w:rPr>
          <w:lang w:val="en-IN"/>
        </w:rPr>
      </w:pPr>
      <w:r>
        <w:rPr>
          <w:lang w:val="en-IN"/>
        </w:rPr>
        <w:t>The parent process used wait() and waited for the child process to complete. After the child completed its execution, the parent process also completed.</w:t>
      </w:r>
    </w:p>
    <w:p w14:paraId="0894E387">
      <w:pPr>
        <w:rPr>
          <w:lang w:val="en-IN"/>
        </w:rPr>
      </w:pPr>
      <w:r>
        <w:rPr>
          <w:lang w:val="en-IN"/>
        </w:rPr>
        <w:t>The ps command was used to observe the process. The /proc command with PID 601 did not provide information because PID 601 was not the PID of the child process in this execution.</w:t>
      </w:r>
    </w:p>
    <w:p w14:paraId="7F793A81"/>
    <w:p w14:paraId="68C666D7">
      <w:pPr>
        <w:pStyle w:val="2"/>
      </w:pPr>
      <w:r>
        <w:t>Result</w:t>
      </w:r>
    </w:p>
    <w:p w14:paraId="1E64293D">
      <w:r>
        <w:t>The parent and child processes were successfully created using fork(). Their PID and PPID were displayed, and process synchronization was successfully demonstrated using wait().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0F8"/>
    <w:rsid w:val="00034616"/>
    <w:rsid w:val="0006063C"/>
    <w:rsid w:val="000B251B"/>
    <w:rsid w:val="000B5D5F"/>
    <w:rsid w:val="00126BAE"/>
    <w:rsid w:val="0015074B"/>
    <w:rsid w:val="00151150"/>
    <w:rsid w:val="001E78AB"/>
    <w:rsid w:val="00216084"/>
    <w:rsid w:val="0029639D"/>
    <w:rsid w:val="00326F90"/>
    <w:rsid w:val="004153D2"/>
    <w:rsid w:val="00756604"/>
    <w:rsid w:val="00A939D6"/>
    <w:rsid w:val="00AA1D8D"/>
    <w:rsid w:val="00B47730"/>
    <w:rsid w:val="00B90F41"/>
    <w:rsid w:val="00CA719C"/>
    <w:rsid w:val="00CB0664"/>
    <w:rsid w:val="00D0528E"/>
    <w:rsid w:val="00E06A80"/>
    <w:rsid w:val="00E852A0"/>
    <w:rsid w:val="00F66986"/>
    <w:rsid w:val="00FC693F"/>
    <w:rsid w:val="5D62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311</Words>
  <Characters>1781</Characters>
  <Lines>16</Lines>
  <Paragraphs>4</Paragraphs>
  <TotalTime>4</TotalTime>
  <ScaleCrop>false</ScaleCrop>
  <LinksUpToDate>false</LinksUpToDate>
  <CharactersWithSpaces>2200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2026-08-24T05:33:00Z</dcterms:created>
  <dc:creator>python-docx</dc:creator>
  <dc:description>generated by python-docx</dc:description>
  <cp:lastModifiedBy>THANU</cp:lastModifiedBy>
  <dcterms:modified xsi:type="dcterms:W3CDTF">2026-08-31T05:22:57Z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eyJoZGlkIjoiNzJkMzA3MGY4NzliYjEwZWM5YzQ5NzM2M2E3YmM2NzkiLCJ1c2VySWQiOiI1Njc2MDc1MjYzMzkifQ==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D25664F2FD8441808D316F275A852C79_12</vt:lpwstr>
  </property>
</Properties>
</file>