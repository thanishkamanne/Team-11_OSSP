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891A8">
      <w:pPr>
        <w:jc w:val="center"/>
      </w:pPr>
      <w:r>
        <w:rPr>
          <w:b/>
          <w:sz w:val="36"/>
        </w:rPr>
        <w:t>OSSP – EXPERIMENT 2</w:t>
      </w:r>
    </w:p>
    <w:p w14:paraId="42124285">
      <w:pPr>
        <w:jc w:val="center"/>
      </w:pPr>
      <w:r>
        <w:rPr>
          <w:b/>
          <w:sz w:val="26"/>
        </w:rPr>
        <w:t>File Copy using open(), read(), write() and close()</w:t>
      </w:r>
    </w:p>
    <w:p w14:paraId="3DD405F0">
      <w:pPr>
        <w:jc w:val="left"/>
        <w:rPr>
          <w:rFonts w:hint="default"/>
          <w:lang w:val="en-US"/>
        </w:rPr>
      </w:pPr>
      <w:r>
        <w:rPr>
          <w:b/>
        </w:rPr>
        <w:t xml:space="preserve">Name: </w:t>
      </w:r>
      <w:r>
        <w:rPr>
          <w:rFonts w:hint="default"/>
          <w:b/>
          <w:lang w:val="en-US"/>
        </w:rPr>
        <w:t>Manne Thanishka</w:t>
      </w:r>
      <w:r>
        <w:rPr>
          <w:b/>
        </w:rPr>
        <w:br w:type="textWrapping"/>
      </w:r>
      <w:r>
        <w:rPr>
          <w:b/>
        </w:rPr>
        <w:t>Roll Number: 25200305</w:t>
      </w:r>
      <w:r>
        <w:rPr>
          <w:rFonts w:hint="default"/>
          <w:b/>
          <w:lang w:val="en-US"/>
        </w:rPr>
        <w:t>83</w:t>
      </w:r>
    </w:p>
    <w:p w14:paraId="57C34EBE">
      <w:pPr>
        <w:pStyle w:val="2"/>
      </w:pPr>
      <w:r>
        <w:t>Aim</w:t>
      </w:r>
    </w:p>
    <w:p w14:paraId="6FEAB7BD">
      <w:r>
        <w:t>To develop a C program using open(), read(), write(), and close() to copy the contents of one file to another, and to trace the system calls generated while executing cat sample.txt using strace.</w:t>
      </w:r>
    </w:p>
    <w:p w14:paraId="3B3284F2">
      <w:pPr>
        <w:pStyle w:val="2"/>
      </w:pPr>
      <w:r>
        <w:t>Program Code</w:t>
      </w:r>
    </w:p>
    <w:p w14:paraId="45441A9B">
      <w:pPr>
        <w:spacing w:after="0"/>
      </w:pPr>
      <w:r>
        <w:rPr>
          <w:rFonts w:ascii="Consolas" w:hAnsi="Consolas"/>
          <w:sz w:val="18"/>
        </w:rPr>
        <w:t>#include &lt;stdio.h&gt;</w:t>
      </w:r>
    </w:p>
    <w:p w14:paraId="213AFA6F">
      <w:pPr>
        <w:spacing w:after="0"/>
      </w:pPr>
      <w:r>
        <w:rPr>
          <w:rFonts w:ascii="Consolas" w:hAnsi="Consolas"/>
          <w:sz w:val="18"/>
        </w:rPr>
        <w:t>#include &lt;fcntl.h&gt;</w:t>
      </w:r>
    </w:p>
    <w:p w14:paraId="63B0D9A9">
      <w:pPr>
        <w:spacing w:after="0"/>
      </w:pPr>
      <w:r>
        <w:rPr>
          <w:rFonts w:ascii="Consolas" w:hAnsi="Consolas"/>
          <w:sz w:val="18"/>
        </w:rPr>
        <w:t>#include &lt;unistd.h&gt;</w:t>
      </w:r>
    </w:p>
    <w:p w14:paraId="2CBDC65A">
      <w:pPr>
        <w:spacing w:after="0"/>
      </w:pPr>
    </w:p>
    <w:p w14:paraId="0218D944">
      <w:pPr>
        <w:spacing w:after="0"/>
      </w:pPr>
      <w:r>
        <w:rPr>
          <w:rFonts w:ascii="Consolas" w:hAnsi="Consolas"/>
          <w:sz w:val="18"/>
        </w:rPr>
        <w:t>int main() {</w:t>
      </w:r>
    </w:p>
    <w:p w14:paraId="653B03E3">
      <w:pPr>
        <w:spacing w:after="0"/>
      </w:pPr>
      <w:r>
        <w:rPr>
          <w:rFonts w:ascii="Consolas" w:hAnsi="Consolas"/>
          <w:sz w:val="18"/>
        </w:rPr>
        <w:t xml:space="preserve">    int source, destination;</w:t>
      </w:r>
    </w:p>
    <w:p w14:paraId="6A3EAC90">
      <w:pPr>
        <w:spacing w:after="0"/>
      </w:pPr>
      <w:r>
        <w:rPr>
          <w:rFonts w:ascii="Consolas" w:hAnsi="Consolas"/>
          <w:sz w:val="18"/>
        </w:rPr>
        <w:t xml:space="preserve">    char buffer[100];</w:t>
      </w:r>
    </w:p>
    <w:p w14:paraId="35FA1ABA">
      <w:pPr>
        <w:spacing w:after="0"/>
      </w:pPr>
      <w:r>
        <w:rPr>
          <w:rFonts w:ascii="Consolas" w:hAnsi="Consolas"/>
          <w:sz w:val="18"/>
        </w:rPr>
        <w:t xml:space="preserve">    ssize_t bytesRead;</w:t>
      </w:r>
    </w:p>
    <w:p w14:paraId="2287C915">
      <w:pPr>
        <w:spacing w:after="0"/>
      </w:pPr>
    </w:p>
    <w:p w14:paraId="0F49F700">
      <w:pPr>
        <w:spacing w:after="0"/>
      </w:pPr>
      <w:r>
        <w:rPr>
          <w:rFonts w:ascii="Consolas" w:hAnsi="Consolas"/>
          <w:sz w:val="18"/>
        </w:rPr>
        <w:t xml:space="preserve">    source = open("input.txt", O_RDONLY);</w:t>
      </w:r>
    </w:p>
    <w:p w14:paraId="5FD20596">
      <w:pPr>
        <w:spacing w:after="0"/>
      </w:pPr>
    </w:p>
    <w:p w14:paraId="1E359643">
      <w:pPr>
        <w:spacing w:after="0"/>
      </w:pPr>
      <w:r>
        <w:rPr>
          <w:rFonts w:ascii="Consolas" w:hAnsi="Consolas"/>
          <w:sz w:val="18"/>
        </w:rPr>
        <w:t xml:space="preserve">    if (source &lt; 0) {</w:t>
      </w:r>
    </w:p>
    <w:p w14:paraId="01EC09A5">
      <w:pPr>
        <w:spacing w:after="0"/>
      </w:pPr>
      <w:r>
        <w:rPr>
          <w:rFonts w:ascii="Consolas" w:hAnsi="Consolas"/>
          <w:sz w:val="18"/>
        </w:rPr>
        <w:t xml:space="preserve">        printf("Error opening source file\n");</w:t>
      </w:r>
    </w:p>
    <w:p w14:paraId="6C108668">
      <w:pPr>
        <w:spacing w:after="0"/>
      </w:pPr>
      <w:r>
        <w:rPr>
          <w:rFonts w:ascii="Consolas" w:hAnsi="Consolas"/>
          <w:sz w:val="18"/>
        </w:rPr>
        <w:t xml:space="preserve">        return 1;</w:t>
      </w:r>
    </w:p>
    <w:p w14:paraId="4ACA9514">
      <w:pPr>
        <w:spacing w:after="0"/>
      </w:pPr>
      <w:r>
        <w:rPr>
          <w:rFonts w:ascii="Consolas" w:hAnsi="Consolas"/>
          <w:sz w:val="18"/>
        </w:rPr>
        <w:t xml:space="preserve">    }</w:t>
      </w:r>
    </w:p>
    <w:p w14:paraId="7655A2C5">
      <w:pPr>
        <w:spacing w:after="0"/>
      </w:pPr>
    </w:p>
    <w:p w14:paraId="107E0850">
      <w:pPr>
        <w:spacing w:after="0"/>
      </w:pPr>
      <w:r>
        <w:rPr>
          <w:rFonts w:ascii="Consolas" w:hAnsi="Consolas"/>
          <w:sz w:val="18"/>
        </w:rPr>
        <w:t xml:space="preserve">    destination = open("output.txt", O_WRONLY | O_CREAT | O_TRUNC, 0644);</w:t>
      </w:r>
    </w:p>
    <w:p w14:paraId="16D0534B">
      <w:pPr>
        <w:spacing w:after="0"/>
      </w:pPr>
    </w:p>
    <w:p w14:paraId="2240D457">
      <w:pPr>
        <w:spacing w:after="0"/>
      </w:pPr>
      <w:r>
        <w:rPr>
          <w:rFonts w:ascii="Consolas" w:hAnsi="Consolas"/>
          <w:sz w:val="18"/>
        </w:rPr>
        <w:t xml:space="preserve">    if (destination &lt; 0) {</w:t>
      </w:r>
    </w:p>
    <w:p w14:paraId="494B3937">
      <w:pPr>
        <w:spacing w:after="0"/>
      </w:pPr>
      <w:r>
        <w:rPr>
          <w:rFonts w:ascii="Consolas" w:hAnsi="Consolas"/>
          <w:sz w:val="18"/>
        </w:rPr>
        <w:t xml:space="preserve">        printf("Error opening destination file\n");</w:t>
      </w:r>
    </w:p>
    <w:p w14:paraId="22AD6B63">
      <w:pPr>
        <w:spacing w:after="0"/>
      </w:pPr>
      <w:r>
        <w:rPr>
          <w:rFonts w:ascii="Consolas" w:hAnsi="Consolas"/>
          <w:sz w:val="18"/>
        </w:rPr>
        <w:t xml:space="preserve">        close(source);</w:t>
      </w:r>
    </w:p>
    <w:p w14:paraId="5453D60C">
      <w:pPr>
        <w:spacing w:after="0"/>
      </w:pPr>
      <w:r>
        <w:rPr>
          <w:rFonts w:ascii="Consolas" w:hAnsi="Consolas"/>
          <w:sz w:val="18"/>
        </w:rPr>
        <w:t xml:space="preserve">        return 1;</w:t>
      </w:r>
    </w:p>
    <w:p w14:paraId="157B4B58">
      <w:pPr>
        <w:spacing w:after="0"/>
      </w:pPr>
      <w:r>
        <w:rPr>
          <w:rFonts w:ascii="Consolas" w:hAnsi="Consolas"/>
          <w:sz w:val="18"/>
        </w:rPr>
        <w:t xml:space="preserve">    }</w:t>
      </w:r>
    </w:p>
    <w:p w14:paraId="6240C7C5">
      <w:pPr>
        <w:spacing w:after="0"/>
      </w:pPr>
    </w:p>
    <w:p w14:paraId="185A0D10">
      <w:pPr>
        <w:spacing w:after="0"/>
      </w:pPr>
      <w:r>
        <w:rPr>
          <w:rFonts w:ascii="Consolas" w:hAnsi="Consolas"/>
          <w:sz w:val="18"/>
        </w:rPr>
        <w:t xml:space="preserve">    while ((bytesRead = read(source, buffer, sizeof(buffer))) &gt; 0) {</w:t>
      </w:r>
    </w:p>
    <w:p w14:paraId="60501515">
      <w:pPr>
        <w:spacing w:after="0"/>
      </w:pPr>
      <w:r>
        <w:rPr>
          <w:rFonts w:ascii="Consolas" w:hAnsi="Consolas"/>
          <w:sz w:val="18"/>
        </w:rPr>
        <w:t xml:space="preserve">        write(destination, buffer, bytesRead);</w:t>
      </w:r>
    </w:p>
    <w:p w14:paraId="21CBD800">
      <w:pPr>
        <w:spacing w:after="0"/>
      </w:pPr>
      <w:r>
        <w:rPr>
          <w:rFonts w:ascii="Consolas" w:hAnsi="Consolas"/>
          <w:sz w:val="18"/>
        </w:rPr>
        <w:t xml:space="preserve">    }</w:t>
      </w:r>
    </w:p>
    <w:p w14:paraId="62DCF1FB">
      <w:pPr>
        <w:spacing w:after="0"/>
      </w:pPr>
    </w:p>
    <w:p w14:paraId="0CB0E8E9">
      <w:pPr>
        <w:spacing w:after="0"/>
      </w:pPr>
      <w:r>
        <w:rPr>
          <w:rFonts w:ascii="Consolas" w:hAnsi="Consolas"/>
          <w:sz w:val="18"/>
        </w:rPr>
        <w:t xml:space="preserve">    close(source);</w:t>
      </w:r>
    </w:p>
    <w:p w14:paraId="16843684">
      <w:pPr>
        <w:spacing w:after="0"/>
      </w:pPr>
      <w:r>
        <w:rPr>
          <w:rFonts w:ascii="Consolas" w:hAnsi="Consolas"/>
          <w:sz w:val="18"/>
        </w:rPr>
        <w:t xml:space="preserve">    close(destination);</w:t>
      </w:r>
    </w:p>
    <w:p w14:paraId="4E4180E7">
      <w:pPr>
        <w:spacing w:after="0"/>
      </w:pPr>
    </w:p>
    <w:p w14:paraId="79F9B040">
      <w:pPr>
        <w:spacing w:after="0"/>
      </w:pPr>
      <w:r>
        <w:rPr>
          <w:rFonts w:ascii="Consolas" w:hAnsi="Consolas"/>
          <w:sz w:val="18"/>
        </w:rPr>
        <w:t xml:space="preserve">    printf("File copied successfully.\n");</w:t>
      </w:r>
    </w:p>
    <w:p w14:paraId="5C450C23">
      <w:pPr>
        <w:spacing w:after="0"/>
      </w:pPr>
      <w:r>
        <w:rPr>
          <w:rFonts w:ascii="Consolas" w:hAnsi="Consolas"/>
          <w:sz w:val="18"/>
        </w:rPr>
        <w:t xml:space="preserve">    return 0;</w:t>
      </w:r>
    </w:p>
    <w:p w14:paraId="21DCEA45">
      <w:pPr>
        <w:spacing w:after="0"/>
      </w:pPr>
      <w:r>
        <w:rPr>
          <w:rFonts w:ascii="Consolas" w:hAnsi="Consolas"/>
          <w:sz w:val="18"/>
        </w:rPr>
        <w:t>}</w:t>
      </w:r>
    </w:p>
    <w:p w14:paraId="656173FE">
      <w:pPr>
        <w:pStyle w:val="2"/>
      </w:pPr>
      <w:r>
        <w:t>Compilation and Execution</w:t>
      </w:r>
    </w:p>
    <w:p w14:paraId="789E2C4A">
      <w:r>
        <w:rPr>
          <w:rFonts w:ascii="Consolas" w:hAnsi="Consolas"/>
          <w:sz w:val="20"/>
        </w:rPr>
        <w:t>gcc exp2.c -o exp2</w:t>
      </w:r>
    </w:p>
    <w:p w14:paraId="655535D3">
      <w:r>
        <w:rPr>
          <w:rFonts w:ascii="Consolas" w:hAnsi="Consolas"/>
          <w:sz w:val="20"/>
        </w:rPr>
        <w:t>./exp2</w:t>
      </w:r>
    </w:p>
    <w:p w14:paraId="14D45689">
      <w:r>
        <w:rPr>
          <w:rFonts w:ascii="Consolas" w:hAnsi="Consolas"/>
          <w:sz w:val="20"/>
        </w:rPr>
        <w:t>cat output.txt</w:t>
      </w:r>
    </w:p>
    <w:p w14:paraId="5779F9EB">
      <w:pPr>
        <w:pStyle w:val="2"/>
      </w:pPr>
      <w:r>
        <w:t>File Copy Output</w:t>
      </w:r>
    </w:p>
    <w:p w14:paraId="07B85E12">
      <w:r>
        <w:t>The copied file was checked using cat output.txt. The observed file content was: "read function".</w:t>
      </w:r>
    </w:p>
    <w:p w14:paraId="1D4E30A2">
      <w:pPr>
        <w:pStyle w:val="2"/>
      </w:pPr>
      <w:r>
        <w:t>System Call Tracing</w:t>
      </w:r>
    </w:p>
    <w:p w14:paraId="64E6F7A5">
      <w:r>
        <w:rPr>
          <w:rFonts w:ascii="Consolas" w:hAnsi="Consolas"/>
          <w:sz w:val="18"/>
        </w:rPr>
        <w:t>strace cat sample.txt 2&gt;&amp;1 | grep -E "openat|read|write|close"</w:t>
      </w:r>
    </w:p>
    <w:p w14:paraId="3688D4DF">
      <w:pPr>
        <w:jc w:val="center"/>
      </w:pPr>
      <w:bookmarkStart w:id="0" w:name="_GoBack"/>
      <w:r>
        <w:drawing>
          <wp:inline distT="0" distB="0" distL="114300" distR="114300">
            <wp:extent cx="6126480" cy="4153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t="2924"/>
                    <a:stretch>
                      <a:fillRect/>
                    </a:stretch>
                  </pic:blipFill>
                  <pic:spPr>
                    <a:xfrm>
                      <a:off x="0" y="0"/>
                      <a:ext cx="6126480" cy="4153535"/>
                    </a:xfrm>
                    <a:prstGeom prst="rect">
                      <a:avLst/>
                    </a:prstGeom>
                  </pic:spPr>
                </pic:pic>
              </a:graphicData>
            </a:graphic>
          </wp:inline>
        </w:drawing>
      </w:r>
    </w:p>
    <w:bookmarkEnd w:id="0"/>
    <w:p w14:paraId="411AB274">
      <w:pPr>
        <w:pStyle w:val="2"/>
      </w:pPr>
      <w:r>
        <w:t>Observation / Analysis</w:t>
      </w:r>
    </w:p>
    <w:p w14:paraId="41DB9376">
      <w:r>
        <w:t>The file-copy program uses open() to access the source and destination files, read() to obtain data from the source, write() to copy the data to the destination, and close() to release the file descriptors. The strace output shows openat(), read(), and close() system calls while cat executes. These system calls allow a user-space program to request services from the Linux kernel.</w:t>
      </w:r>
    </w:p>
    <w:p w14:paraId="7CE54B0B">
      <w:pPr>
        <w:pStyle w:val="2"/>
      </w:pPr>
      <w:r>
        <w:t>Result</w:t>
      </w:r>
    </w:p>
    <w:p w14:paraId="7127BE10">
      <w:r>
        <w:t>The file contents were successfully copied, and the system calls generated by cat sample.txt were observed using strace.</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85074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253</Words>
  <Characters>1477</Characters>
  <Lines>0</Lines>
  <Paragraphs>0</Paragraphs>
  <TotalTime>1</TotalTime>
  <ScaleCrop>false</ScaleCrop>
  <LinksUpToDate>false</LinksUpToDate>
  <CharactersWithSpaces>1793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THANU</cp:lastModifiedBy>
  <dcterms:modified xsi:type="dcterms:W3CDTF">2026-08-31T05:12:47Z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eyJoZGlkIjoiNzJkMzA3MGY4NzliYjEwZWM5YzQ5NzM2M2E3YmM2NzkiLCJ1c2VySWQiOiI1Njc2MDc1MjYzMzkifQ==</vt:lpwstr>
  </property>
  <property fmtid="{D5CDD505-2E9C-101B-9397-08002B2CF9AE}" pid="3" name="KSOProductBuildVer">
    <vt:lpwstr>1033-12.1.0.28032</vt:lpwstr>
  </property>
  <property fmtid="{D5CDD505-2E9C-101B-9397-08002B2CF9AE}" pid="4" name="ICV">
    <vt:lpwstr>7286483A3B644DA9BC594828755F908B_12</vt:lpwstr>
  </property>
</Properties>
</file>