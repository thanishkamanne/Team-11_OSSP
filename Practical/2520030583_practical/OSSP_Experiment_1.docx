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4E38A">
      <w:pPr>
        <w:jc w:val="cente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b/>
          <w:color w:val="000000" w:themeColor="text1"/>
          <w:sz w:val="3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OSSP – EXPERIMENT 1</w:t>
      </w:r>
    </w:p>
    <w:p w14:paraId="5F2B7FF1">
      <w:pPr>
        <w:jc w:val="cente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b/>
          <w:color w:val="000000" w:themeColor="text1"/>
          <w:sz w:val="2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Linux Command Execution using fork(), exec() and wait()</w:t>
      </w:r>
    </w:p>
    <w:p w14:paraId="6E5A5331">
      <w:pPr>
        <w:rPr>
          <w:rFonts w:hint="default" w:ascii="Times New Roman" w:hAnsi="Times New Roman" w:cs="Times New Roman"/>
          <w:color w:val="000000" w:themeColor="text1"/>
          <w:lang w:val="en-US"/>
          <w14:glow w14:rad="0">
            <w14:srgbClr w14:val="000000"/>
          </w14:glow>
          <w14:shadow w14:blurRad="12700" w14:dist="38100" w14:dir="2700000" w14:sx="100000" w14:sy="100000" w14:kx="0" w14:ky="0" w14:algn="tl">
            <w14:schemeClr w14:val="bg1">
              <w14:lumMod w14:val="50000"/>
            </w14:schemeClr>
          </w14:shadow>
          <w14:reflection w14:blurRad="0" w14:stA="0" w14:stPos="0" w14:endA="0" w14:endPos="0" w14:dist="0" w14:dir="0" w14:fadeDir="0" w14:sx="0" w14:sy="0" w14:kx="0" w14:ky="0" w14:algn="none"/>
          <w14:textOutline w14:w="9525">
            <w14:solidFill>
              <w14:schemeClr w14:val="bg1"/>
            </w14:solidFill>
            <w14:prstDash w14:val="solid"/>
            <w14:round/>
          </w14:textOutline>
          <w14:textFill>
            <w14:solidFill>
              <w14:schemeClr w14:val="tx1"/>
            </w14:solidFill>
          </w14:textFill>
          <w14:props3d w14:extrusionH="0" w14:contourW="0" w14:prstMaterial="clear"/>
        </w:rPr>
      </w:pPr>
      <w: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Name: </w:t>
      </w:r>
      <w:r>
        <w:rPr>
          <w:rFonts w:hint="default" w:ascii="Times New Roman" w:hAnsi="Times New Roman" w:cs="Times New Roman"/>
          <w:color w:val="000000" w:themeColor="text1"/>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Manne Thanishka</w:t>
      </w:r>
      <w: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br w:type="textWrapping"/>
      </w:r>
      <w: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Roll Number: 25200305</w:t>
      </w:r>
      <w:r>
        <w:rPr>
          <w:rFonts w:hint="default" w:ascii="Times New Roman" w:hAnsi="Times New Roman" w:cs="Times New Roman"/>
          <w:color w:val="000000" w:themeColor="text1"/>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83</w:t>
      </w:r>
    </w:p>
    <w:p w14:paraId="62733C58">
      <w:pPr>
        <w:pStyle w:val="2"/>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Aim</w:t>
      </w:r>
    </w:p>
    <w:p w14:paraId="1019CCB5">
      <w:pP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To develop a C program that accepts a Linux command from the user, creates a child process using fork(), executes the command in the child using an exec() system call, allows the parent to wait for the child using wait(), and displays the parent and child process IDs.</w:t>
      </w:r>
    </w:p>
    <w:p w14:paraId="2CBD6D59">
      <w:pPr>
        <w:pStyle w:val="2"/>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Program Code</w:t>
      </w:r>
    </w:p>
    <w:p w14:paraId="2181A541">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#include &lt;stdio.h&gt;</w:t>
      </w:r>
    </w:p>
    <w:p w14:paraId="2D69EF35">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#include &lt;stdlib.h&gt;</w:t>
      </w:r>
    </w:p>
    <w:p w14:paraId="001939B5">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#include &lt;unistd.h&gt;</w:t>
      </w:r>
    </w:p>
    <w:p w14:paraId="21C21D3A">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#include &lt;sys/wait.h&gt;</w:t>
      </w:r>
    </w:p>
    <w:p w14:paraId="263C6083">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05A87E7F">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int main() {</w:t>
      </w:r>
    </w:p>
    <w:p w14:paraId="1855E5B3">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char command[100];</w:t>
      </w:r>
      <w:bookmarkStart w:id="0" w:name="_GoBack"/>
      <w:bookmarkEnd w:id="0"/>
    </w:p>
    <w:p w14:paraId="710FE93E">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37E21362">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printf("Enter Linux command: ");</w:t>
      </w:r>
    </w:p>
    <w:p w14:paraId="1398EE37">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scanf("%s", command);</w:t>
      </w:r>
    </w:p>
    <w:p w14:paraId="1E30F072">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456F0C93">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pid_t pid = fork();</w:t>
      </w:r>
    </w:p>
    <w:p w14:paraId="642EA81E">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5617CAA5">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if (pid &lt; 0) {</w:t>
      </w:r>
    </w:p>
    <w:p w14:paraId="446030CD">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printf("Fork failed\n");</w:t>
      </w:r>
    </w:p>
    <w:p w14:paraId="6FEBFFA9">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return 1;</w:t>
      </w:r>
    </w:p>
    <w:p w14:paraId="51A9AD2C">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p>
    <w:p w14:paraId="345B8F54">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2DDE2DE3">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if (pid == 0) {</w:t>
      </w:r>
    </w:p>
    <w:p w14:paraId="5CC06310">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 Child process</w:t>
      </w:r>
    </w:p>
    <w:p w14:paraId="15864F04">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printf("Child PID: %d\n", getpid());</w:t>
      </w:r>
    </w:p>
    <w:p w14:paraId="7CDA6C28">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673571AB">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execlp(command, command, NULL);</w:t>
      </w:r>
    </w:p>
    <w:p w14:paraId="6C587714">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16E9752B">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printf("Execution failed\n");</w:t>
      </w:r>
    </w:p>
    <w:p w14:paraId="519B8C4C">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exit(1);</w:t>
      </w:r>
    </w:p>
    <w:p w14:paraId="3974838B">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p>
    <w:p w14:paraId="61332061">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else {</w:t>
      </w:r>
    </w:p>
    <w:p w14:paraId="6F8BD69B">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 Parent process</w:t>
      </w:r>
    </w:p>
    <w:p w14:paraId="2202FD35">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printf("Parent PID: %d\n", getpid());</w:t>
      </w:r>
    </w:p>
    <w:p w14:paraId="1F7433B3">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printf("Parent waiting for child...\n");</w:t>
      </w:r>
    </w:p>
    <w:p w14:paraId="26251A1B">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562D7851">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wait(NULL);</w:t>
      </w:r>
    </w:p>
    <w:p w14:paraId="2A313385">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0C2474DB">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printf("Child completed.\n");</w:t>
      </w:r>
    </w:p>
    <w:p w14:paraId="50480A5B">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p>
    <w:p w14:paraId="6E1D6939">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49E7B96C">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return 0;</w:t>
      </w:r>
    </w:p>
    <w:p w14:paraId="040604E0">
      <w:pPr>
        <w:spacing w:after="0"/>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w:t>
      </w:r>
    </w:p>
    <w:p w14:paraId="7E11A1C8">
      <w:pPr>
        <w:pStyle w:val="2"/>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Compilation and Execution</w:t>
      </w:r>
    </w:p>
    <w:p w14:paraId="51C8F37A">
      <w:pP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Commands executed:</w:t>
      </w:r>
    </w:p>
    <w:p w14:paraId="66DA1CE4">
      <w:pP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gcc exp1.c -o exp1</w:t>
      </w:r>
    </w:p>
    <w:p w14:paraId="678E965C">
      <w:pP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./exp1</w:t>
      </w:r>
    </w:p>
    <w:p w14:paraId="41E2FD77">
      <w:pPr>
        <w:pStyle w:val="2"/>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Output</w:t>
      </w:r>
    </w:p>
    <w:p w14:paraId="1A9C6F6A">
      <w:pP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The program was executed with the Linux command: ls</w:t>
      </w:r>
    </w:p>
    <w:p w14:paraId="032DD2BC">
      <w:pP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4DE1EB6E">
      <w:pPr>
        <w:jc w:val="cente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drawing>
          <wp:inline distT="0" distB="0" distL="114300" distR="114300">
            <wp:extent cx="3333750" cy="32956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333750" cy="3295650"/>
                    </a:xfrm>
                    <a:prstGeom prst="rect">
                      <a:avLst/>
                    </a:prstGeom>
                    <a:noFill/>
                    <a:ln>
                      <a:noFill/>
                    </a:ln>
                  </pic:spPr>
                </pic:pic>
              </a:graphicData>
            </a:graphic>
          </wp:inline>
        </w:drawing>
      </w:r>
    </w:p>
    <w:p w14:paraId="313B9893">
      <w:pPr>
        <w:pStyle w:val="2"/>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Observation / Analysis</w:t>
      </w:r>
    </w:p>
    <w:p w14:paraId="26B49A48">
      <w:pP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The program successfully created a child process using fork(). The child process displayed its PID and executed the ls command using execlp(). The parent process displayed its own PID and waited for the child using wait(). After the child completed execution, the parent displayed 'Child completed.'</w:t>
      </w:r>
    </w:p>
    <w:p w14:paraId="29741B7A">
      <w:pPr>
        <w:pStyle w:val="2"/>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Result</w:t>
      </w:r>
    </w:p>
    <w:p w14:paraId="664A616A">
      <w:pP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The Linux command was successfully executed by the child process, and the parent process successfully synchronized with the child using wait().</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1A37B0"/>
    <w:rsid w:val="432655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232</Words>
  <Characters>1323</Characters>
  <Lines>0</Lines>
  <Paragraphs>0</Paragraphs>
  <TotalTime>4</TotalTime>
  <ScaleCrop>false</ScaleCrop>
  <LinksUpToDate>false</LinksUpToDate>
  <CharactersWithSpaces>1649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THANU</cp:lastModifiedBy>
  <dcterms:modified xsi:type="dcterms:W3CDTF">2026-08-31T05:10:47Z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eyJoZGlkIjoiNzJkMzA3MGY4NzliYjEwZWM5YzQ5NzM2M2E3YmM2NzkiLCJ1c2VySWQiOiI1Njc2MDc1MjYzMzkifQ==</vt:lpwstr>
  </property>
  <property fmtid="{D5CDD505-2E9C-101B-9397-08002B2CF9AE}" pid="3" name="KSOProductBuildVer">
    <vt:lpwstr>1033-12.1.0.28032</vt:lpwstr>
  </property>
  <property fmtid="{D5CDD505-2E9C-101B-9397-08002B2CF9AE}" pid="4" name="ICV">
    <vt:lpwstr>4C7D1EF905144DF7823242A68B5EC8F0_12</vt:lpwstr>
  </property>
</Properties>
</file>